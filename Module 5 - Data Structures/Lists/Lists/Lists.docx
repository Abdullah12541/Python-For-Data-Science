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1D02" w14:textId="77777777" w:rsidR="0060029A" w:rsidRDefault="00000000">
      <w:pPr>
        <w:pStyle w:val="Heading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Module 5: Python Lists</w:t>
      </w:r>
      <w:r>
        <w:rPr>
          <w:rFonts w:ascii="Times New Roman" w:hAnsi="Times New Roman" w:cs="Times New Roman"/>
          <w:color w:val="000000" w:themeColor="text1"/>
          <w:sz w:val="24"/>
          <w:szCs w:val="24"/>
        </w:rPr>
        <w:br/>
      </w:r>
      <w:r w:rsidRPr="00D37BF6">
        <w:rPr>
          <w:rFonts w:ascii="Times New Roman" w:hAnsi="Times New Roman" w:cs="Times New Roman"/>
          <w:color w:val="000000" w:themeColor="text1"/>
          <w:sz w:val="24"/>
          <w:szCs w:val="24"/>
          <w:highlight w:val="yellow"/>
        </w:rPr>
        <w:t>Section 1 – Introduction to Lists</w:t>
      </w:r>
    </w:p>
    <w:p w14:paraId="30AD92F2" w14:textId="77777777"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Definition:</w:t>
      </w:r>
    </w:p>
    <w:p w14:paraId="0DEB10C1" w14:textId="77777777" w:rsidR="0060029A" w:rsidRDefault="00000000">
      <w:pPr>
        <w:rPr>
          <w:rFonts w:ascii="Times New Roman" w:hAnsi="Times New Roman" w:cs="Times New Roman"/>
          <w:sz w:val="24"/>
          <w:szCs w:val="24"/>
        </w:rPr>
      </w:pPr>
      <w:r>
        <w:rPr>
          <w:rFonts w:ascii="Times New Roman" w:hAnsi="Times New Roman" w:cs="Times New Roman"/>
          <w:sz w:val="24"/>
          <w:szCs w:val="24"/>
        </w:rPr>
        <w:t>A list is a built-in Python data structure used to store multiple values in a single variable. Lists are ordered, mutable (modifiable), allow duplicate values, and can store different data types together.</w:t>
      </w:r>
    </w:p>
    <w:p w14:paraId="0DEE707E" w14:textId="77777777"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Explanation:</w:t>
      </w:r>
    </w:p>
    <w:p w14:paraId="0F5E43FB" w14:textId="77777777" w:rsidR="0060029A" w:rsidRDefault="00000000">
      <w:pPr>
        <w:rPr>
          <w:rFonts w:ascii="Times New Roman" w:hAnsi="Times New Roman" w:cs="Times New Roman"/>
          <w:sz w:val="24"/>
          <w:szCs w:val="24"/>
        </w:rPr>
      </w:pPr>
      <w:r>
        <w:rPr>
          <w:rFonts w:ascii="Times New Roman" w:hAnsi="Times New Roman" w:cs="Times New Roman"/>
          <w:sz w:val="24"/>
          <w:szCs w:val="24"/>
        </w:rPr>
        <w:t>Before lists, programmers had to create a separate variable for every piece of related data. Lists solve this problem by allowing many related values to be stored together. Each element has an index, making it easy to access, update, search, and process data.</w:t>
      </w:r>
    </w:p>
    <w:p w14:paraId="2E629C1F" w14:textId="77777777"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Why Lists are Needed:</w:t>
      </w:r>
    </w:p>
    <w:p w14:paraId="180C23FC"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To store many values in one variable.</w:t>
      </w:r>
    </w:p>
    <w:p w14:paraId="24CD4268"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To reduce unnecessary variables.</w:t>
      </w:r>
    </w:p>
    <w:p w14:paraId="71794AAC"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To process collections of data using loops.</w:t>
      </w:r>
    </w:p>
    <w:p w14:paraId="55329FD8"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To simplify searching, updating, sorting, and analysis.</w:t>
      </w:r>
    </w:p>
    <w:p w14:paraId="122B08F3"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To prepare data for libraries such as NumPy and Pandas.</w:t>
      </w:r>
    </w:p>
    <w:p w14:paraId="1802FFD6" w14:textId="77777777"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Characteristics of Lists:</w:t>
      </w:r>
    </w:p>
    <w:p w14:paraId="461D7900"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Ordered: elements keep their position.</w:t>
      </w:r>
    </w:p>
    <w:p w14:paraId="73B7E10B"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Mutable: elements can be changed after creation.</w:t>
      </w:r>
    </w:p>
    <w:p w14:paraId="70416059"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Duplicates Allowed: repeated values are permitted.</w:t>
      </w:r>
    </w:p>
    <w:p w14:paraId="171A3231"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Mixed Data Types: integers, strings, floats, booleans, and even other lists can coexist.</w:t>
      </w:r>
    </w:p>
    <w:p w14:paraId="63043F04"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Dynamic Size: elements can be added or removed.</w:t>
      </w:r>
    </w:p>
    <w:p w14:paraId="34F265A7" w14:textId="77777777"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Creating Lists:</w:t>
      </w:r>
    </w:p>
    <w:p w14:paraId="52329268" w14:textId="77777777" w:rsidR="0060029A" w:rsidRDefault="00000000">
      <w:pPr>
        <w:rPr>
          <w:rFonts w:ascii="Times New Roman" w:hAnsi="Times New Roman" w:cs="Times New Roman"/>
          <w:sz w:val="24"/>
          <w:szCs w:val="24"/>
        </w:rPr>
      </w:pPr>
      <w:r>
        <w:rPr>
          <w:rFonts w:ascii="Times New Roman" w:hAnsi="Times New Roman" w:cs="Times New Roman"/>
          <w:sz w:val="24"/>
          <w:szCs w:val="24"/>
        </w:rPr>
        <w:t>Syntax:</w:t>
      </w:r>
    </w:p>
    <w:p w14:paraId="79277858" w14:textId="77777777" w:rsidR="0060029A" w:rsidRPr="00E77FB9" w:rsidRDefault="00000000">
      <w:pPr>
        <w:pStyle w:val="IntenseQuote"/>
        <w:rPr>
          <w:rFonts w:ascii="Times New Roman" w:hAnsi="Times New Roman" w:cs="Times New Roman"/>
          <w:color w:val="000000" w:themeColor="text1"/>
          <w:sz w:val="24"/>
          <w:szCs w:val="24"/>
        </w:rPr>
      </w:pPr>
      <w:proofErr w:type="spellStart"/>
      <w:r w:rsidRPr="00E77FB9">
        <w:rPr>
          <w:rFonts w:ascii="Times New Roman" w:hAnsi="Times New Roman" w:cs="Times New Roman"/>
          <w:color w:val="000000" w:themeColor="text1"/>
          <w:sz w:val="24"/>
          <w:szCs w:val="24"/>
        </w:rPr>
        <w:t>list_name</w:t>
      </w:r>
      <w:proofErr w:type="spellEnd"/>
      <w:r w:rsidRPr="00E77FB9">
        <w:rPr>
          <w:rFonts w:ascii="Times New Roman" w:hAnsi="Times New Roman" w:cs="Times New Roman"/>
          <w:color w:val="000000" w:themeColor="text1"/>
          <w:sz w:val="24"/>
          <w:szCs w:val="24"/>
        </w:rPr>
        <w:t xml:space="preserve"> = [item1, item2, item3]</w:t>
      </w:r>
    </w:p>
    <w:p w14:paraId="7A40BCA1" w14:textId="77777777" w:rsidR="0060029A" w:rsidRDefault="00000000">
      <w:pPr>
        <w:rPr>
          <w:rFonts w:ascii="Times New Roman" w:hAnsi="Times New Roman" w:cs="Times New Roman"/>
          <w:b/>
          <w:bCs/>
          <w:sz w:val="24"/>
          <w:szCs w:val="24"/>
        </w:rPr>
      </w:pPr>
      <w:r>
        <w:rPr>
          <w:rFonts w:ascii="Times New Roman" w:hAnsi="Times New Roman" w:cs="Times New Roman"/>
          <w:b/>
          <w:bCs/>
          <w:sz w:val="24"/>
          <w:szCs w:val="24"/>
        </w:rPr>
        <w:t>Examples:</w:t>
      </w:r>
    </w:p>
    <w:p w14:paraId="209165A6" w14:textId="77777777" w:rsidR="0060029A" w:rsidRPr="00E77FB9" w:rsidRDefault="00000000">
      <w:pPr>
        <w:pStyle w:val="IntenseQuote"/>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rPr>
        <w:t>numbers = [10, 20, 30]</w:t>
      </w:r>
      <w:r w:rsidRPr="00E77FB9">
        <w:rPr>
          <w:rFonts w:ascii="Times New Roman" w:hAnsi="Times New Roman" w:cs="Times New Roman"/>
          <w:color w:val="000000" w:themeColor="text1"/>
          <w:sz w:val="24"/>
          <w:szCs w:val="24"/>
        </w:rPr>
        <w:br/>
        <w:t>fruits = ['Apple', 'Banana', 'Orange']</w:t>
      </w:r>
      <w:r w:rsidRPr="00E77FB9">
        <w:rPr>
          <w:rFonts w:ascii="Times New Roman" w:hAnsi="Times New Roman" w:cs="Times New Roman"/>
          <w:color w:val="000000" w:themeColor="text1"/>
          <w:sz w:val="24"/>
          <w:szCs w:val="24"/>
        </w:rPr>
        <w:br/>
        <w:t>mixed = [1, 'Ali', 85.5, True]</w:t>
      </w:r>
    </w:p>
    <w:p w14:paraId="04F56035" w14:textId="70EE97B5"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Empty Lists</w:t>
      </w:r>
      <w:r w:rsidR="00953B9B">
        <w:rPr>
          <w:rFonts w:ascii="Times New Roman" w:hAnsi="Times New Roman" w:cs="Times New Roman"/>
          <w:color w:val="000000" w:themeColor="text1"/>
          <w:sz w:val="24"/>
          <w:szCs w:val="24"/>
        </w:rPr>
        <w:t>:</w:t>
      </w:r>
    </w:p>
    <w:p w14:paraId="54788EFE" w14:textId="77777777" w:rsidR="0060029A" w:rsidRDefault="00000000">
      <w:pPr>
        <w:rPr>
          <w:rFonts w:ascii="Times New Roman" w:hAnsi="Times New Roman" w:cs="Times New Roman"/>
          <w:sz w:val="24"/>
          <w:szCs w:val="24"/>
        </w:rPr>
      </w:pPr>
      <w:r>
        <w:rPr>
          <w:rFonts w:ascii="Times New Roman" w:hAnsi="Times New Roman" w:cs="Times New Roman"/>
          <w:sz w:val="24"/>
          <w:szCs w:val="24"/>
        </w:rPr>
        <w:t>An empty list contains no elements initially. It is useful when data will be collected later during program execution.</w:t>
      </w:r>
    </w:p>
    <w:p w14:paraId="301299E4" w14:textId="77777777" w:rsidR="0060029A" w:rsidRPr="00E77FB9" w:rsidRDefault="00000000">
      <w:pPr>
        <w:pStyle w:val="IntenseQuote"/>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rPr>
        <w:t>students = []</w:t>
      </w:r>
    </w:p>
    <w:p w14:paraId="54A67DB8" w14:textId="0C3EFBC9"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7. Real-Life Example</w:t>
      </w:r>
      <w:r w:rsidR="00953B9B">
        <w:rPr>
          <w:rFonts w:ascii="Times New Roman" w:hAnsi="Times New Roman" w:cs="Times New Roman"/>
          <w:color w:val="000000" w:themeColor="text1"/>
          <w:sz w:val="24"/>
          <w:szCs w:val="24"/>
        </w:rPr>
        <w:t>:</w:t>
      </w:r>
    </w:p>
    <w:p w14:paraId="1231D709" w14:textId="77777777" w:rsidR="0060029A" w:rsidRDefault="00000000">
      <w:pPr>
        <w:rPr>
          <w:rFonts w:ascii="Times New Roman" w:hAnsi="Times New Roman" w:cs="Times New Roman"/>
          <w:sz w:val="24"/>
          <w:szCs w:val="24"/>
        </w:rPr>
      </w:pPr>
      <w:r>
        <w:rPr>
          <w:rFonts w:ascii="Times New Roman" w:hAnsi="Times New Roman" w:cs="Times New Roman"/>
          <w:sz w:val="24"/>
          <w:szCs w:val="24"/>
        </w:rPr>
        <w:t>A teacher can store the marks of an entire class in one list instead of creating separate variables for each student's marks. This makes calculations such as averages and highest marks much easier.</w:t>
      </w:r>
    </w:p>
    <w:p w14:paraId="1D1329EC" w14:textId="674DF967"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 AI &amp; Data Science Connection</w:t>
      </w:r>
      <w:r w:rsidR="00953B9B">
        <w:rPr>
          <w:rFonts w:ascii="Times New Roman" w:hAnsi="Times New Roman" w:cs="Times New Roman"/>
          <w:color w:val="000000" w:themeColor="text1"/>
          <w:sz w:val="24"/>
          <w:szCs w:val="24"/>
        </w:rPr>
        <w:t>:</w:t>
      </w:r>
    </w:p>
    <w:p w14:paraId="033BF850" w14:textId="77777777" w:rsidR="0060029A" w:rsidRDefault="00000000">
      <w:pPr>
        <w:rPr>
          <w:rFonts w:ascii="Times New Roman" w:hAnsi="Times New Roman" w:cs="Times New Roman"/>
          <w:sz w:val="24"/>
          <w:szCs w:val="24"/>
        </w:rPr>
      </w:pPr>
      <w:r>
        <w:rPr>
          <w:rFonts w:ascii="Times New Roman" w:hAnsi="Times New Roman" w:cs="Times New Roman"/>
          <w:sz w:val="24"/>
          <w:szCs w:val="24"/>
        </w:rPr>
        <w:t>Lists are commonly used to hold raw datasets, labels, predictions, feature values, and intermediate results. Although libraries like NumPy and Pandas are preferred for large-scale computation, understanding lists is the foundation for learning those libraries.</w:t>
      </w:r>
    </w:p>
    <w:p w14:paraId="2EB1C3AB" w14:textId="3565C4C7"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 Important Notes</w:t>
      </w:r>
      <w:r w:rsidR="00953B9B">
        <w:rPr>
          <w:rFonts w:ascii="Times New Roman" w:hAnsi="Times New Roman" w:cs="Times New Roman"/>
          <w:color w:val="000000" w:themeColor="text1"/>
          <w:sz w:val="24"/>
          <w:szCs w:val="24"/>
        </w:rPr>
        <w:t>:</w:t>
      </w:r>
    </w:p>
    <w:p w14:paraId="74AC5036"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List indexing starts at 0.</w:t>
      </w:r>
    </w:p>
    <w:p w14:paraId="118E1757"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Lists use square brackets [].</w:t>
      </w:r>
    </w:p>
    <w:p w14:paraId="1322117E"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Lists are mutable.</w:t>
      </w:r>
    </w:p>
    <w:p w14:paraId="1D05BAAF" w14:textId="77777777" w:rsidR="0060029A" w:rsidRDefault="00000000">
      <w:pPr>
        <w:pStyle w:val="ListBullet"/>
        <w:rPr>
          <w:rFonts w:ascii="Times New Roman" w:hAnsi="Times New Roman" w:cs="Times New Roman"/>
          <w:sz w:val="24"/>
          <w:szCs w:val="24"/>
        </w:rPr>
      </w:pPr>
      <w:r>
        <w:rPr>
          <w:rFonts w:ascii="Times New Roman" w:hAnsi="Times New Roman" w:cs="Times New Roman"/>
          <w:sz w:val="24"/>
          <w:szCs w:val="24"/>
        </w:rPr>
        <w:t>Lists can contain nested lists.</w:t>
      </w:r>
    </w:p>
    <w:p w14:paraId="7FD78FFB" w14:textId="1C3AD066" w:rsidR="0060029A"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Key Points Summary</w:t>
      </w:r>
      <w:r w:rsidR="00953B9B">
        <w:rPr>
          <w:rFonts w:ascii="Times New Roman" w:hAnsi="Times New Roman" w:cs="Times New Roman"/>
          <w:color w:val="000000" w:themeColor="text1"/>
          <w:sz w:val="24"/>
          <w:szCs w:val="24"/>
        </w:rPr>
        <w:t>:</w:t>
      </w:r>
    </w:p>
    <w:p w14:paraId="0BBB8A2C" w14:textId="77777777" w:rsidR="0060029A" w:rsidRDefault="00000000" w:rsidP="00E77FB9">
      <w:pPr>
        <w:pStyle w:val="ListBullet"/>
        <w:numPr>
          <w:ilvl w:val="0"/>
          <w:numId w:val="0"/>
        </w:numPr>
        <w:ind w:left="360"/>
        <w:rPr>
          <w:rFonts w:ascii="Times New Roman" w:hAnsi="Times New Roman" w:cs="Times New Roman"/>
          <w:sz w:val="24"/>
          <w:szCs w:val="24"/>
        </w:rPr>
      </w:pPr>
      <w:r>
        <w:rPr>
          <w:rFonts w:ascii="Times New Roman" w:hAnsi="Times New Roman" w:cs="Times New Roman"/>
          <w:sz w:val="24"/>
          <w:szCs w:val="24"/>
        </w:rPr>
        <w:t>• Stores multiple values in one variable.</w:t>
      </w:r>
      <w:r>
        <w:rPr>
          <w:rFonts w:ascii="Times New Roman" w:hAnsi="Times New Roman" w:cs="Times New Roman"/>
          <w:sz w:val="24"/>
          <w:szCs w:val="24"/>
        </w:rPr>
        <w:br/>
        <w:t>• Ordered and mutable.</w:t>
      </w:r>
      <w:r>
        <w:rPr>
          <w:rFonts w:ascii="Times New Roman" w:hAnsi="Times New Roman" w:cs="Times New Roman"/>
          <w:sz w:val="24"/>
          <w:szCs w:val="24"/>
        </w:rPr>
        <w:br/>
        <w:t>• Supports duplicate values.</w:t>
      </w:r>
      <w:r>
        <w:rPr>
          <w:rFonts w:ascii="Times New Roman" w:hAnsi="Times New Roman" w:cs="Times New Roman"/>
          <w:sz w:val="24"/>
          <w:szCs w:val="24"/>
        </w:rPr>
        <w:br/>
        <w:t>• Can contain different data types.</w:t>
      </w:r>
      <w:r>
        <w:rPr>
          <w:rFonts w:ascii="Times New Roman" w:hAnsi="Times New Roman" w:cs="Times New Roman"/>
          <w:sz w:val="24"/>
          <w:szCs w:val="24"/>
        </w:rPr>
        <w:br/>
        <w:t>• Forms the basis for many data-processing tasks in Python.</w:t>
      </w:r>
    </w:p>
    <w:p w14:paraId="67D8119B" w14:textId="77777777" w:rsidR="00E77FB9" w:rsidRDefault="00E77FB9" w:rsidP="00E77FB9">
      <w:pPr>
        <w:pStyle w:val="ListBullet"/>
        <w:numPr>
          <w:ilvl w:val="0"/>
          <w:numId w:val="0"/>
        </w:numPr>
        <w:ind w:left="360"/>
        <w:rPr>
          <w:rFonts w:ascii="Times New Roman" w:hAnsi="Times New Roman" w:cs="Times New Roman"/>
          <w:sz w:val="24"/>
          <w:szCs w:val="24"/>
        </w:rPr>
      </w:pPr>
    </w:p>
    <w:p w14:paraId="10468A3C" w14:textId="77777777" w:rsidR="00E77FB9" w:rsidRDefault="00E77FB9" w:rsidP="00E77FB9">
      <w:pPr>
        <w:pStyle w:val="ListBullet"/>
        <w:numPr>
          <w:ilvl w:val="0"/>
          <w:numId w:val="0"/>
        </w:numPr>
        <w:ind w:left="360"/>
        <w:rPr>
          <w:rFonts w:ascii="Times New Roman" w:hAnsi="Times New Roman" w:cs="Times New Roman"/>
          <w:sz w:val="24"/>
          <w:szCs w:val="24"/>
        </w:rPr>
      </w:pPr>
    </w:p>
    <w:p w14:paraId="7E741437" w14:textId="77777777" w:rsidR="00E77FB9" w:rsidRDefault="00E77FB9" w:rsidP="00E77FB9">
      <w:pPr>
        <w:pStyle w:val="ListBullet"/>
        <w:numPr>
          <w:ilvl w:val="0"/>
          <w:numId w:val="0"/>
        </w:numPr>
        <w:ind w:left="360"/>
        <w:rPr>
          <w:rFonts w:ascii="Times New Roman" w:hAnsi="Times New Roman" w:cs="Times New Roman"/>
          <w:sz w:val="24"/>
          <w:szCs w:val="24"/>
        </w:rPr>
      </w:pPr>
    </w:p>
    <w:p w14:paraId="3939A705" w14:textId="77777777" w:rsidR="00E77FB9" w:rsidRPr="009E1B4B" w:rsidRDefault="00E77FB9" w:rsidP="00E77FB9">
      <w:pPr>
        <w:pStyle w:val="Heading2"/>
        <w:jc w:val="center"/>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highlight w:val="yellow"/>
        </w:rPr>
        <w:t>Section 2: Accessing List Elements</w:t>
      </w:r>
    </w:p>
    <w:p w14:paraId="73C92F99" w14:textId="77777777" w:rsidR="00E77FB9" w:rsidRPr="009E1B4B" w:rsidRDefault="00E77FB9" w:rsidP="00E77FB9">
      <w:pPr>
        <w:pStyle w:val="Heading3"/>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2.1 Accessing List Elements</w:t>
      </w:r>
    </w:p>
    <w:p w14:paraId="0833F70C"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Definition</w:t>
      </w:r>
    </w:p>
    <w:p w14:paraId="4C994194"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Accessing list elements means retrieving one or more values stored inside a list.</w:t>
      </w:r>
    </w:p>
    <w:p w14:paraId="2E75A9C7"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Explanation</w:t>
      </w:r>
    </w:p>
    <w:p w14:paraId="72FEF70E"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Each element has an index. Python uses indexes to retrieve values from a list using positive indexing, negative indexing, or slicing.</w:t>
      </w:r>
    </w:p>
    <w:p w14:paraId="3A58C408"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Syntax</w:t>
      </w:r>
    </w:p>
    <w:p w14:paraId="7A6528C4" w14:textId="77777777" w:rsidR="00E77FB9" w:rsidRPr="009E1B4B" w:rsidRDefault="00E77FB9" w:rsidP="00E77FB9">
      <w:pPr>
        <w:rPr>
          <w:rFonts w:ascii="Times New Roman" w:hAnsi="Times New Roman" w:cs="Times New Roman"/>
          <w:color w:val="000000" w:themeColor="text1"/>
          <w:sz w:val="24"/>
          <w:szCs w:val="24"/>
        </w:rPr>
      </w:pPr>
      <w:proofErr w:type="spellStart"/>
      <w:r w:rsidRPr="009E1B4B">
        <w:rPr>
          <w:rFonts w:ascii="Times New Roman" w:hAnsi="Times New Roman" w:cs="Times New Roman"/>
          <w:color w:val="000000" w:themeColor="text1"/>
          <w:sz w:val="24"/>
          <w:szCs w:val="24"/>
        </w:rPr>
        <w:t>list_name</w:t>
      </w:r>
      <w:proofErr w:type="spellEnd"/>
      <w:r w:rsidRPr="009E1B4B">
        <w:rPr>
          <w:rFonts w:ascii="Times New Roman" w:hAnsi="Times New Roman" w:cs="Times New Roman"/>
          <w:color w:val="000000" w:themeColor="text1"/>
          <w:sz w:val="24"/>
          <w:szCs w:val="24"/>
        </w:rPr>
        <w:t>[index]</w:t>
      </w:r>
    </w:p>
    <w:p w14:paraId="15D9DA72"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Example</w:t>
      </w:r>
    </w:p>
    <w:p w14:paraId="619E08F9"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fruits=["</w:t>
      </w:r>
      <w:proofErr w:type="spellStart"/>
      <w:r w:rsidRPr="009E1B4B">
        <w:rPr>
          <w:rFonts w:ascii="Times New Roman" w:hAnsi="Times New Roman" w:cs="Times New Roman"/>
          <w:color w:val="000000" w:themeColor="text1"/>
          <w:sz w:val="24"/>
          <w:szCs w:val="24"/>
        </w:rPr>
        <w:t>Apple","Banana","Orange</w:t>
      </w:r>
      <w:proofErr w:type="spellEnd"/>
      <w:r w:rsidRPr="009E1B4B">
        <w:rPr>
          <w:rFonts w:ascii="Times New Roman" w:hAnsi="Times New Roman" w:cs="Times New Roman"/>
          <w:color w:val="000000" w:themeColor="text1"/>
          <w:sz w:val="24"/>
          <w:szCs w:val="24"/>
        </w:rPr>
        <w:t>"]</w:t>
      </w:r>
      <w:r w:rsidRPr="009E1B4B">
        <w:rPr>
          <w:rFonts w:ascii="Times New Roman" w:hAnsi="Times New Roman" w:cs="Times New Roman"/>
          <w:color w:val="000000" w:themeColor="text1"/>
          <w:sz w:val="24"/>
          <w:szCs w:val="24"/>
        </w:rPr>
        <w:br/>
        <w:t>print(</w:t>
      </w:r>
      <w:proofErr w:type="gramStart"/>
      <w:r w:rsidRPr="009E1B4B">
        <w:rPr>
          <w:rFonts w:ascii="Times New Roman" w:hAnsi="Times New Roman" w:cs="Times New Roman"/>
          <w:color w:val="000000" w:themeColor="text1"/>
          <w:sz w:val="24"/>
          <w:szCs w:val="24"/>
        </w:rPr>
        <w:t>fruits[</w:t>
      </w:r>
      <w:proofErr w:type="gramEnd"/>
      <w:r w:rsidRPr="009E1B4B">
        <w:rPr>
          <w:rFonts w:ascii="Times New Roman" w:hAnsi="Times New Roman" w:cs="Times New Roman"/>
          <w:color w:val="000000" w:themeColor="text1"/>
          <w:sz w:val="24"/>
          <w:szCs w:val="24"/>
        </w:rPr>
        <w:t>1])</w:t>
      </w:r>
    </w:p>
    <w:p w14:paraId="06CB3631"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Output</w:t>
      </w:r>
    </w:p>
    <w:p w14:paraId="3CEAA156"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Banana</w:t>
      </w:r>
    </w:p>
    <w:p w14:paraId="103C282D" w14:textId="77777777" w:rsidR="00E77FB9" w:rsidRPr="009E1B4B" w:rsidRDefault="00E77FB9" w:rsidP="00E77FB9">
      <w:pPr>
        <w:pStyle w:val="Heading3"/>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lastRenderedPageBreak/>
        <w:t>2.2 Positive Indexing</w:t>
      </w:r>
    </w:p>
    <w:p w14:paraId="6EDE0835"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Definition</w:t>
      </w:r>
    </w:p>
    <w:p w14:paraId="56EDCC7E"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Positive indexing accesses elements from the beginning of the list.</w:t>
      </w:r>
    </w:p>
    <w:p w14:paraId="7BCAE5B2"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Explanation</w:t>
      </w:r>
    </w:p>
    <w:p w14:paraId="31DADB65"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Indexing starts at 0. The first element has index 0.</w:t>
      </w:r>
    </w:p>
    <w:p w14:paraId="341F83BD"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Syntax</w:t>
      </w:r>
    </w:p>
    <w:p w14:paraId="380DBF87" w14:textId="77777777" w:rsidR="00E77FB9" w:rsidRPr="009E1B4B" w:rsidRDefault="00E77FB9" w:rsidP="00E77FB9">
      <w:pPr>
        <w:rPr>
          <w:rFonts w:ascii="Times New Roman" w:hAnsi="Times New Roman" w:cs="Times New Roman"/>
          <w:color w:val="000000" w:themeColor="text1"/>
          <w:sz w:val="24"/>
          <w:szCs w:val="24"/>
        </w:rPr>
      </w:pPr>
      <w:proofErr w:type="spellStart"/>
      <w:r w:rsidRPr="009E1B4B">
        <w:rPr>
          <w:rFonts w:ascii="Times New Roman" w:hAnsi="Times New Roman" w:cs="Times New Roman"/>
          <w:color w:val="000000" w:themeColor="text1"/>
          <w:sz w:val="24"/>
          <w:szCs w:val="24"/>
        </w:rPr>
        <w:t>list_name</w:t>
      </w:r>
      <w:proofErr w:type="spellEnd"/>
      <w:r w:rsidRPr="009E1B4B">
        <w:rPr>
          <w:rFonts w:ascii="Times New Roman" w:hAnsi="Times New Roman" w:cs="Times New Roman"/>
          <w:color w:val="000000" w:themeColor="text1"/>
          <w:sz w:val="24"/>
          <w:szCs w:val="24"/>
        </w:rPr>
        <w:t>[index]</w:t>
      </w:r>
    </w:p>
    <w:p w14:paraId="02797E08"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Example</w:t>
      </w:r>
    </w:p>
    <w:p w14:paraId="09E4A02C"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fruits=["</w:t>
      </w:r>
      <w:proofErr w:type="spellStart"/>
      <w:r w:rsidRPr="009E1B4B">
        <w:rPr>
          <w:rFonts w:ascii="Times New Roman" w:hAnsi="Times New Roman" w:cs="Times New Roman"/>
          <w:color w:val="000000" w:themeColor="text1"/>
          <w:sz w:val="24"/>
          <w:szCs w:val="24"/>
        </w:rPr>
        <w:t>Apple","Banana","Orange","Mango</w:t>
      </w:r>
      <w:proofErr w:type="spellEnd"/>
      <w:r w:rsidRPr="009E1B4B">
        <w:rPr>
          <w:rFonts w:ascii="Times New Roman" w:hAnsi="Times New Roman" w:cs="Times New Roman"/>
          <w:color w:val="000000" w:themeColor="text1"/>
          <w:sz w:val="24"/>
          <w:szCs w:val="24"/>
        </w:rPr>
        <w:t>"]</w:t>
      </w:r>
      <w:r w:rsidRPr="009E1B4B">
        <w:rPr>
          <w:rFonts w:ascii="Times New Roman" w:hAnsi="Times New Roman" w:cs="Times New Roman"/>
          <w:color w:val="000000" w:themeColor="text1"/>
          <w:sz w:val="24"/>
          <w:szCs w:val="24"/>
        </w:rPr>
        <w:br/>
        <w:t>print(fruits[0])</w:t>
      </w:r>
      <w:r w:rsidRPr="009E1B4B">
        <w:rPr>
          <w:rFonts w:ascii="Times New Roman" w:hAnsi="Times New Roman" w:cs="Times New Roman"/>
          <w:color w:val="000000" w:themeColor="text1"/>
          <w:sz w:val="24"/>
          <w:szCs w:val="24"/>
        </w:rPr>
        <w:br/>
        <w:t>print(</w:t>
      </w:r>
      <w:proofErr w:type="gramStart"/>
      <w:r w:rsidRPr="009E1B4B">
        <w:rPr>
          <w:rFonts w:ascii="Times New Roman" w:hAnsi="Times New Roman" w:cs="Times New Roman"/>
          <w:color w:val="000000" w:themeColor="text1"/>
          <w:sz w:val="24"/>
          <w:szCs w:val="24"/>
        </w:rPr>
        <w:t>fruits[</w:t>
      </w:r>
      <w:proofErr w:type="gramEnd"/>
      <w:r w:rsidRPr="009E1B4B">
        <w:rPr>
          <w:rFonts w:ascii="Times New Roman" w:hAnsi="Times New Roman" w:cs="Times New Roman"/>
          <w:color w:val="000000" w:themeColor="text1"/>
          <w:sz w:val="24"/>
          <w:szCs w:val="24"/>
        </w:rPr>
        <w:t>2])</w:t>
      </w:r>
    </w:p>
    <w:p w14:paraId="22E1725C"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Output</w:t>
      </w:r>
    </w:p>
    <w:p w14:paraId="3DECEAA3"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Apple</w:t>
      </w:r>
      <w:r w:rsidRPr="009E1B4B">
        <w:rPr>
          <w:rFonts w:ascii="Times New Roman" w:hAnsi="Times New Roman" w:cs="Times New Roman"/>
          <w:color w:val="000000" w:themeColor="text1"/>
          <w:sz w:val="24"/>
          <w:szCs w:val="24"/>
        </w:rPr>
        <w:br/>
        <w:t>Orange</w:t>
      </w:r>
    </w:p>
    <w:p w14:paraId="44F234C9" w14:textId="77777777" w:rsidR="00E77FB9" w:rsidRPr="009E1B4B" w:rsidRDefault="00E77FB9" w:rsidP="00E77FB9">
      <w:pPr>
        <w:pStyle w:val="Heading3"/>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2.3 Negative Indexing</w:t>
      </w:r>
    </w:p>
    <w:p w14:paraId="1ADFE2C8"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Definition</w:t>
      </w:r>
    </w:p>
    <w:p w14:paraId="1A0BCB61"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Negative indexing accesses elements from the end of the list.</w:t>
      </w:r>
    </w:p>
    <w:p w14:paraId="51860EF8"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Explanation</w:t>
      </w:r>
    </w:p>
    <w:p w14:paraId="1EF92BEB"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The last element has index -1.</w:t>
      </w:r>
    </w:p>
    <w:p w14:paraId="58169875"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Syntax</w:t>
      </w:r>
    </w:p>
    <w:p w14:paraId="75E3A248" w14:textId="77777777" w:rsidR="00E77FB9" w:rsidRPr="009E1B4B" w:rsidRDefault="00E77FB9" w:rsidP="00E77FB9">
      <w:pPr>
        <w:rPr>
          <w:rFonts w:ascii="Times New Roman" w:hAnsi="Times New Roman" w:cs="Times New Roman"/>
          <w:color w:val="000000" w:themeColor="text1"/>
          <w:sz w:val="24"/>
          <w:szCs w:val="24"/>
        </w:rPr>
      </w:pPr>
      <w:proofErr w:type="spellStart"/>
      <w:r w:rsidRPr="009E1B4B">
        <w:rPr>
          <w:rFonts w:ascii="Times New Roman" w:hAnsi="Times New Roman" w:cs="Times New Roman"/>
          <w:color w:val="000000" w:themeColor="text1"/>
          <w:sz w:val="24"/>
          <w:szCs w:val="24"/>
        </w:rPr>
        <w:t>list_name</w:t>
      </w:r>
      <w:proofErr w:type="spellEnd"/>
      <w:r w:rsidRPr="009E1B4B">
        <w:rPr>
          <w:rFonts w:ascii="Times New Roman" w:hAnsi="Times New Roman" w:cs="Times New Roman"/>
          <w:color w:val="000000" w:themeColor="text1"/>
          <w:sz w:val="24"/>
          <w:szCs w:val="24"/>
        </w:rPr>
        <w:t>[-index]</w:t>
      </w:r>
    </w:p>
    <w:p w14:paraId="38D5A5EF"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Example</w:t>
      </w:r>
    </w:p>
    <w:p w14:paraId="774B8C60"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fruits=["</w:t>
      </w:r>
      <w:proofErr w:type="spellStart"/>
      <w:r w:rsidRPr="009E1B4B">
        <w:rPr>
          <w:rFonts w:ascii="Times New Roman" w:hAnsi="Times New Roman" w:cs="Times New Roman"/>
          <w:color w:val="000000" w:themeColor="text1"/>
          <w:sz w:val="24"/>
          <w:szCs w:val="24"/>
        </w:rPr>
        <w:t>Apple","Banana","Orange","Mango</w:t>
      </w:r>
      <w:proofErr w:type="spellEnd"/>
      <w:r w:rsidRPr="009E1B4B">
        <w:rPr>
          <w:rFonts w:ascii="Times New Roman" w:hAnsi="Times New Roman" w:cs="Times New Roman"/>
          <w:color w:val="000000" w:themeColor="text1"/>
          <w:sz w:val="24"/>
          <w:szCs w:val="24"/>
        </w:rPr>
        <w:t>"]</w:t>
      </w:r>
      <w:r w:rsidRPr="009E1B4B">
        <w:rPr>
          <w:rFonts w:ascii="Times New Roman" w:hAnsi="Times New Roman" w:cs="Times New Roman"/>
          <w:color w:val="000000" w:themeColor="text1"/>
          <w:sz w:val="24"/>
          <w:szCs w:val="24"/>
        </w:rPr>
        <w:br/>
        <w:t>print(fruits[-1])</w:t>
      </w:r>
      <w:r w:rsidRPr="009E1B4B">
        <w:rPr>
          <w:rFonts w:ascii="Times New Roman" w:hAnsi="Times New Roman" w:cs="Times New Roman"/>
          <w:color w:val="000000" w:themeColor="text1"/>
          <w:sz w:val="24"/>
          <w:szCs w:val="24"/>
        </w:rPr>
        <w:br/>
        <w:t>print(</w:t>
      </w:r>
      <w:proofErr w:type="gramStart"/>
      <w:r w:rsidRPr="009E1B4B">
        <w:rPr>
          <w:rFonts w:ascii="Times New Roman" w:hAnsi="Times New Roman" w:cs="Times New Roman"/>
          <w:color w:val="000000" w:themeColor="text1"/>
          <w:sz w:val="24"/>
          <w:szCs w:val="24"/>
        </w:rPr>
        <w:t>fruits[</w:t>
      </w:r>
      <w:proofErr w:type="gramEnd"/>
      <w:r w:rsidRPr="009E1B4B">
        <w:rPr>
          <w:rFonts w:ascii="Times New Roman" w:hAnsi="Times New Roman" w:cs="Times New Roman"/>
          <w:color w:val="000000" w:themeColor="text1"/>
          <w:sz w:val="24"/>
          <w:szCs w:val="24"/>
        </w:rPr>
        <w:t>-3])</w:t>
      </w:r>
    </w:p>
    <w:p w14:paraId="285534D0"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Output</w:t>
      </w:r>
    </w:p>
    <w:p w14:paraId="67D7E5CE"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Mango</w:t>
      </w:r>
      <w:r w:rsidRPr="009E1B4B">
        <w:rPr>
          <w:rFonts w:ascii="Times New Roman" w:hAnsi="Times New Roman" w:cs="Times New Roman"/>
          <w:color w:val="000000" w:themeColor="text1"/>
          <w:sz w:val="24"/>
          <w:szCs w:val="24"/>
        </w:rPr>
        <w:br/>
        <w:t>Banana</w:t>
      </w:r>
    </w:p>
    <w:p w14:paraId="6097EC4C" w14:textId="77777777" w:rsidR="00E77FB9" w:rsidRPr="009E1B4B" w:rsidRDefault="00E77FB9" w:rsidP="00E77FB9">
      <w:pPr>
        <w:pStyle w:val="Heading3"/>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2.4 Slicing</w:t>
      </w:r>
    </w:p>
    <w:p w14:paraId="3F50FEFE"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Definition</w:t>
      </w:r>
    </w:p>
    <w:p w14:paraId="215338E2"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Slicing retrieves multiple consecutive elements from a list.</w:t>
      </w:r>
    </w:p>
    <w:p w14:paraId="10B9EB14"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Explanation</w:t>
      </w:r>
    </w:p>
    <w:p w14:paraId="477C21DA"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Slicing returns a new list. The ending index is excluded.</w:t>
      </w:r>
    </w:p>
    <w:p w14:paraId="002B7BE5"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lastRenderedPageBreak/>
        <w:t>Syntax</w:t>
      </w:r>
    </w:p>
    <w:p w14:paraId="1F3CAF8C" w14:textId="77777777" w:rsidR="00E77FB9" w:rsidRPr="009E1B4B" w:rsidRDefault="00E77FB9" w:rsidP="00E77FB9">
      <w:pPr>
        <w:rPr>
          <w:rFonts w:ascii="Times New Roman" w:hAnsi="Times New Roman" w:cs="Times New Roman"/>
          <w:color w:val="000000" w:themeColor="text1"/>
          <w:sz w:val="24"/>
          <w:szCs w:val="24"/>
        </w:rPr>
      </w:pPr>
      <w:proofErr w:type="spellStart"/>
      <w:r w:rsidRPr="009E1B4B">
        <w:rPr>
          <w:rFonts w:ascii="Times New Roman" w:hAnsi="Times New Roman" w:cs="Times New Roman"/>
          <w:color w:val="000000" w:themeColor="text1"/>
          <w:sz w:val="24"/>
          <w:szCs w:val="24"/>
        </w:rPr>
        <w:t>list_name</w:t>
      </w:r>
      <w:proofErr w:type="spellEnd"/>
      <w:r w:rsidRPr="009E1B4B">
        <w:rPr>
          <w:rFonts w:ascii="Times New Roman" w:hAnsi="Times New Roman" w:cs="Times New Roman"/>
          <w:color w:val="000000" w:themeColor="text1"/>
          <w:sz w:val="24"/>
          <w:szCs w:val="24"/>
        </w:rPr>
        <w:t>[</w:t>
      </w:r>
      <w:proofErr w:type="spellStart"/>
      <w:proofErr w:type="gramStart"/>
      <w:r w:rsidRPr="009E1B4B">
        <w:rPr>
          <w:rFonts w:ascii="Times New Roman" w:hAnsi="Times New Roman" w:cs="Times New Roman"/>
          <w:color w:val="000000" w:themeColor="text1"/>
          <w:sz w:val="24"/>
          <w:szCs w:val="24"/>
        </w:rPr>
        <w:t>start:end</w:t>
      </w:r>
      <w:proofErr w:type="spellEnd"/>
      <w:proofErr w:type="gramEnd"/>
      <w:r w:rsidRPr="009E1B4B">
        <w:rPr>
          <w:rFonts w:ascii="Times New Roman" w:hAnsi="Times New Roman" w:cs="Times New Roman"/>
          <w:color w:val="000000" w:themeColor="text1"/>
          <w:sz w:val="24"/>
          <w:szCs w:val="24"/>
        </w:rPr>
        <w:t>]</w:t>
      </w:r>
    </w:p>
    <w:p w14:paraId="76275FE8"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Parameters</w:t>
      </w:r>
    </w:p>
    <w:p w14:paraId="5F972B89" w14:textId="77777777" w:rsidR="00E77FB9" w:rsidRPr="009E1B4B" w:rsidRDefault="00E77FB9" w:rsidP="00E77FB9">
      <w:pPr>
        <w:pStyle w:val="ListBullet"/>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start – included</w:t>
      </w:r>
    </w:p>
    <w:p w14:paraId="456E021B" w14:textId="77777777" w:rsidR="00E77FB9" w:rsidRPr="009E1B4B" w:rsidRDefault="00E77FB9" w:rsidP="00E77FB9">
      <w:pPr>
        <w:pStyle w:val="ListBullet"/>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end – excluded</w:t>
      </w:r>
    </w:p>
    <w:p w14:paraId="2853AFC2"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Return Value</w:t>
      </w:r>
    </w:p>
    <w:p w14:paraId="2D8A792C"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Returns a new list.</w:t>
      </w:r>
    </w:p>
    <w:p w14:paraId="345762B4"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Example</w:t>
      </w:r>
    </w:p>
    <w:p w14:paraId="17726571"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numbers=[10,20,30,40,50]</w:t>
      </w:r>
      <w:r w:rsidRPr="009E1B4B">
        <w:rPr>
          <w:rFonts w:ascii="Times New Roman" w:hAnsi="Times New Roman" w:cs="Times New Roman"/>
          <w:color w:val="000000" w:themeColor="text1"/>
          <w:sz w:val="24"/>
          <w:szCs w:val="24"/>
        </w:rPr>
        <w:br/>
        <w:t>print(</w:t>
      </w:r>
      <w:proofErr w:type="gramStart"/>
      <w:r w:rsidRPr="009E1B4B">
        <w:rPr>
          <w:rFonts w:ascii="Times New Roman" w:hAnsi="Times New Roman" w:cs="Times New Roman"/>
          <w:color w:val="000000" w:themeColor="text1"/>
          <w:sz w:val="24"/>
          <w:szCs w:val="24"/>
        </w:rPr>
        <w:t>numbers[</w:t>
      </w:r>
      <w:proofErr w:type="gramEnd"/>
      <w:r w:rsidRPr="009E1B4B">
        <w:rPr>
          <w:rFonts w:ascii="Times New Roman" w:hAnsi="Times New Roman" w:cs="Times New Roman"/>
          <w:color w:val="000000" w:themeColor="text1"/>
          <w:sz w:val="24"/>
          <w:szCs w:val="24"/>
        </w:rPr>
        <w:t>1:4])</w:t>
      </w:r>
    </w:p>
    <w:p w14:paraId="1AAA4F8F"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Output</w:t>
      </w:r>
    </w:p>
    <w:p w14:paraId="12BADA92"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[20, 30, 40]</w:t>
      </w:r>
    </w:p>
    <w:p w14:paraId="255FE0AB" w14:textId="77777777" w:rsidR="00E77FB9" w:rsidRPr="009E1B4B" w:rsidRDefault="00E77FB9" w:rsidP="00E77FB9">
      <w:pPr>
        <w:pStyle w:val="Heading3"/>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2.5 Negative Slicing</w:t>
      </w:r>
    </w:p>
    <w:p w14:paraId="6A3ABA7D"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Definition</w:t>
      </w:r>
    </w:p>
    <w:p w14:paraId="6A113A5B"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Negative slicing retrieves multiple elements using negative indexes.</w:t>
      </w:r>
    </w:p>
    <w:p w14:paraId="31F892F2"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Explanation</w:t>
      </w:r>
    </w:p>
    <w:p w14:paraId="282A183F"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It follows the same rules as normal slicing.</w:t>
      </w:r>
    </w:p>
    <w:p w14:paraId="71F0E38E"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Syntax</w:t>
      </w:r>
    </w:p>
    <w:p w14:paraId="4156A10B" w14:textId="77777777" w:rsidR="00E77FB9" w:rsidRPr="009E1B4B" w:rsidRDefault="00E77FB9" w:rsidP="00E77FB9">
      <w:pPr>
        <w:rPr>
          <w:rFonts w:ascii="Times New Roman" w:hAnsi="Times New Roman" w:cs="Times New Roman"/>
          <w:color w:val="000000" w:themeColor="text1"/>
          <w:sz w:val="24"/>
          <w:szCs w:val="24"/>
        </w:rPr>
      </w:pPr>
      <w:proofErr w:type="spellStart"/>
      <w:r w:rsidRPr="009E1B4B">
        <w:rPr>
          <w:rFonts w:ascii="Times New Roman" w:hAnsi="Times New Roman" w:cs="Times New Roman"/>
          <w:color w:val="000000" w:themeColor="text1"/>
          <w:sz w:val="24"/>
          <w:szCs w:val="24"/>
        </w:rPr>
        <w:t>list_name</w:t>
      </w:r>
      <w:proofErr w:type="spellEnd"/>
      <w:r w:rsidRPr="009E1B4B">
        <w:rPr>
          <w:rFonts w:ascii="Times New Roman" w:hAnsi="Times New Roman" w:cs="Times New Roman"/>
          <w:color w:val="000000" w:themeColor="text1"/>
          <w:sz w:val="24"/>
          <w:szCs w:val="24"/>
        </w:rPr>
        <w:t>[</w:t>
      </w:r>
      <w:proofErr w:type="spellStart"/>
      <w:proofErr w:type="gramStart"/>
      <w:r w:rsidRPr="009E1B4B">
        <w:rPr>
          <w:rFonts w:ascii="Times New Roman" w:hAnsi="Times New Roman" w:cs="Times New Roman"/>
          <w:color w:val="000000" w:themeColor="text1"/>
          <w:sz w:val="24"/>
          <w:szCs w:val="24"/>
        </w:rPr>
        <w:t>start:end</w:t>
      </w:r>
      <w:proofErr w:type="spellEnd"/>
      <w:proofErr w:type="gramEnd"/>
      <w:r w:rsidRPr="009E1B4B">
        <w:rPr>
          <w:rFonts w:ascii="Times New Roman" w:hAnsi="Times New Roman" w:cs="Times New Roman"/>
          <w:color w:val="000000" w:themeColor="text1"/>
          <w:sz w:val="24"/>
          <w:szCs w:val="24"/>
        </w:rPr>
        <w:t>]</w:t>
      </w:r>
    </w:p>
    <w:p w14:paraId="336CF08C"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Parameters</w:t>
      </w:r>
    </w:p>
    <w:p w14:paraId="7555049F" w14:textId="77777777" w:rsidR="00E77FB9" w:rsidRPr="009E1B4B" w:rsidRDefault="00E77FB9" w:rsidP="00E77FB9">
      <w:pPr>
        <w:pStyle w:val="ListBullet"/>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start – negative index</w:t>
      </w:r>
    </w:p>
    <w:p w14:paraId="599F38D4" w14:textId="77777777" w:rsidR="00E77FB9" w:rsidRPr="009E1B4B" w:rsidRDefault="00E77FB9" w:rsidP="00E77FB9">
      <w:pPr>
        <w:pStyle w:val="ListBullet"/>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end – excluded</w:t>
      </w:r>
    </w:p>
    <w:p w14:paraId="4C53FA9A"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Return Value</w:t>
      </w:r>
    </w:p>
    <w:p w14:paraId="4CC1BAC4"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Returns a new list.</w:t>
      </w:r>
    </w:p>
    <w:p w14:paraId="3F26BC5B"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Example</w:t>
      </w:r>
    </w:p>
    <w:p w14:paraId="4C14D004"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numbers=[10,20,30,40,50]</w:t>
      </w:r>
      <w:r w:rsidRPr="009E1B4B">
        <w:rPr>
          <w:rFonts w:ascii="Times New Roman" w:hAnsi="Times New Roman" w:cs="Times New Roman"/>
          <w:color w:val="000000" w:themeColor="text1"/>
          <w:sz w:val="24"/>
          <w:szCs w:val="24"/>
        </w:rPr>
        <w:br/>
        <w:t>print(</w:t>
      </w:r>
      <w:proofErr w:type="gramStart"/>
      <w:r w:rsidRPr="009E1B4B">
        <w:rPr>
          <w:rFonts w:ascii="Times New Roman" w:hAnsi="Times New Roman" w:cs="Times New Roman"/>
          <w:color w:val="000000" w:themeColor="text1"/>
          <w:sz w:val="24"/>
          <w:szCs w:val="24"/>
        </w:rPr>
        <w:t>numbers[</w:t>
      </w:r>
      <w:proofErr w:type="gramEnd"/>
      <w:r w:rsidRPr="009E1B4B">
        <w:rPr>
          <w:rFonts w:ascii="Times New Roman" w:hAnsi="Times New Roman" w:cs="Times New Roman"/>
          <w:color w:val="000000" w:themeColor="text1"/>
          <w:sz w:val="24"/>
          <w:szCs w:val="24"/>
        </w:rPr>
        <w:t>-</w:t>
      </w:r>
      <w:proofErr w:type="gramStart"/>
      <w:r w:rsidRPr="009E1B4B">
        <w:rPr>
          <w:rFonts w:ascii="Times New Roman" w:hAnsi="Times New Roman" w:cs="Times New Roman"/>
          <w:color w:val="000000" w:themeColor="text1"/>
          <w:sz w:val="24"/>
          <w:szCs w:val="24"/>
        </w:rPr>
        <w:t>4:-</w:t>
      </w:r>
      <w:proofErr w:type="gramEnd"/>
      <w:r w:rsidRPr="009E1B4B">
        <w:rPr>
          <w:rFonts w:ascii="Times New Roman" w:hAnsi="Times New Roman" w:cs="Times New Roman"/>
          <w:color w:val="000000" w:themeColor="text1"/>
          <w:sz w:val="24"/>
          <w:szCs w:val="24"/>
        </w:rPr>
        <w:t>1])</w:t>
      </w:r>
    </w:p>
    <w:p w14:paraId="557D04F1" w14:textId="77777777" w:rsidR="00E77FB9" w:rsidRPr="009E1B4B" w:rsidRDefault="00E77FB9" w:rsidP="00E77FB9">
      <w:pPr>
        <w:pStyle w:val="Heading4"/>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Output</w:t>
      </w:r>
    </w:p>
    <w:p w14:paraId="38336313"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[20, 30, 40]</w:t>
      </w:r>
    </w:p>
    <w:p w14:paraId="266C9B5B" w14:textId="77777777" w:rsidR="00E77FB9" w:rsidRPr="009E1B4B" w:rsidRDefault="00E77FB9" w:rsidP="00E77FB9">
      <w:pPr>
        <w:pStyle w:val="Heading2"/>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Section Summary</w:t>
      </w:r>
    </w:p>
    <w:p w14:paraId="2F90C887" w14:textId="77777777" w:rsidR="00E77FB9" w:rsidRPr="009E1B4B" w:rsidRDefault="00E77FB9" w:rsidP="00E77FB9">
      <w:pPr>
        <w:rPr>
          <w:rFonts w:ascii="Times New Roman" w:hAnsi="Times New Roman" w:cs="Times New Roman"/>
          <w:color w:val="000000" w:themeColor="text1"/>
          <w:sz w:val="24"/>
          <w:szCs w:val="24"/>
        </w:rPr>
      </w:pPr>
      <w:r w:rsidRPr="009E1B4B">
        <w:rPr>
          <w:rFonts w:ascii="Times New Roman" w:hAnsi="Times New Roman" w:cs="Times New Roman"/>
          <w:color w:val="000000" w:themeColor="text1"/>
          <w:sz w:val="24"/>
          <w:szCs w:val="24"/>
        </w:rPr>
        <w:t>Positive indexing starts from the beginning, negative indexing starts from the end, and slicing returns a new list while excluding the ending index.</w:t>
      </w:r>
    </w:p>
    <w:p w14:paraId="0001212C" w14:textId="77777777" w:rsidR="00E77FB9" w:rsidRDefault="00E77FB9" w:rsidP="00E77FB9">
      <w:pPr>
        <w:pStyle w:val="ListBullet"/>
        <w:numPr>
          <w:ilvl w:val="0"/>
          <w:numId w:val="0"/>
        </w:numPr>
        <w:jc w:val="both"/>
        <w:rPr>
          <w:rFonts w:ascii="Times New Roman" w:hAnsi="Times New Roman" w:cs="Times New Roman"/>
          <w:sz w:val="24"/>
          <w:szCs w:val="24"/>
        </w:rPr>
      </w:pPr>
    </w:p>
    <w:p w14:paraId="4226D830" w14:textId="77777777" w:rsidR="00E77FB9" w:rsidRDefault="00E77FB9" w:rsidP="00E77FB9">
      <w:pPr>
        <w:pStyle w:val="ListBullet"/>
        <w:numPr>
          <w:ilvl w:val="0"/>
          <w:numId w:val="0"/>
        </w:numPr>
        <w:ind w:left="360"/>
        <w:rPr>
          <w:rFonts w:ascii="Times New Roman" w:hAnsi="Times New Roman" w:cs="Times New Roman"/>
          <w:sz w:val="24"/>
          <w:szCs w:val="24"/>
        </w:rPr>
      </w:pPr>
    </w:p>
    <w:p w14:paraId="32F8B572" w14:textId="77777777" w:rsidR="00E77FB9" w:rsidRDefault="00E77FB9" w:rsidP="00E77FB9">
      <w:pPr>
        <w:pStyle w:val="ListBullet"/>
        <w:numPr>
          <w:ilvl w:val="0"/>
          <w:numId w:val="0"/>
        </w:numPr>
        <w:ind w:left="360"/>
        <w:rPr>
          <w:rFonts w:ascii="Times New Roman" w:hAnsi="Times New Roman" w:cs="Times New Roman"/>
          <w:sz w:val="24"/>
          <w:szCs w:val="24"/>
        </w:rPr>
      </w:pPr>
    </w:p>
    <w:p w14:paraId="13BB3409" w14:textId="77777777" w:rsidR="00E77FB9" w:rsidRPr="00F00068" w:rsidRDefault="00E77FB9" w:rsidP="00E77FB9">
      <w:pPr>
        <w:pStyle w:val="Heading2"/>
        <w:jc w:val="center"/>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highlight w:val="yellow"/>
        </w:rPr>
        <w:lastRenderedPageBreak/>
        <w:t>Section 3: Updating Lists &amp; Membership Operators</w:t>
      </w:r>
    </w:p>
    <w:p w14:paraId="0FC809D9" w14:textId="77777777" w:rsidR="00E77FB9" w:rsidRPr="00F00068" w:rsidRDefault="00E77FB9" w:rsidP="00E77FB9">
      <w:pPr>
        <w:pStyle w:val="Heading3"/>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3.1 Updating List Elements</w:t>
      </w:r>
    </w:p>
    <w:p w14:paraId="082E95BD"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Definition</w:t>
      </w:r>
    </w:p>
    <w:p w14:paraId="7E332735"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Updating a list means changing the value of an existing element.</w:t>
      </w:r>
    </w:p>
    <w:p w14:paraId="0B741B43"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Explanation</w:t>
      </w:r>
    </w:p>
    <w:p w14:paraId="00468853"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Since lists are mutable, elements can be modified using their index.</w:t>
      </w:r>
    </w:p>
    <w:p w14:paraId="2CE8875C"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Syntax</w:t>
      </w:r>
    </w:p>
    <w:p w14:paraId="6F9D9888" w14:textId="77777777" w:rsidR="00E77FB9" w:rsidRPr="00F00068" w:rsidRDefault="00E77FB9" w:rsidP="00E77FB9">
      <w:pPr>
        <w:rPr>
          <w:rFonts w:ascii="Times New Roman" w:hAnsi="Times New Roman" w:cs="Times New Roman"/>
          <w:color w:val="000000" w:themeColor="text1"/>
          <w:sz w:val="24"/>
          <w:szCs w:val="24"/>
        </w:rPr>
      </w:pPr>
      <w:proofErr w:type="spellStart"/>
      <w:r w:rsidRPr="00F00068">
        <w:rPr>
          <w:rFonts w:ascii="Times New Roman" w:hAnsi="Times New Roman" w:cs="Times New Roman"/>
          <w:color w:val="000000" w:themeColor="text1"/>
          <w:sz w:val="24"/>
          <w:szCs w:val="24"/>
        </w:rPr>
        <w:t>list_name</w:t>
      </w:r>
      <w:proofErr w:type="spellEnd"/>
      <w:r w:rsidRPr="00F00068">
        <w:rPr>
          <w:rFonts w:ascii="Times New Roman" w:hAnsi="Times New Roman" w:cs="Times New Roman"/>
          <w:color w:val="000000" w:themeColor="text1"/>
          <w:sz w:val="24"/>
          <w:szCs w:val="24"/>
        </w:rPr>
        <w:t xml:space="preserve">[index] = </w:t>
      </w:r>
      <w:proofErr w:type="spellStart"/>
      <w:r w:rsidRPr="00F00068">
        <w:rPr>
          <w:rFonts w:ascii="Times New Roman" w:hAnsi="Times New Roman" w:cs="Times New Roman"/>
          <w:color w:val="000000" w:themeColor="text1"/>
          <w:sz w:val="24"/>
          <w:szCs w:val="24"/>
        </w:rPr>
        <w:t>new_value</w:t>
      </w:r>
      <w:proofErr w:type="spellEnd"/>
    </w:p>
    <w:p w14:paraId="0BF185E8"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Example</w:t>
      </w:r>
    </w:p>
    <w:p w14:paraId="4BAAC95B"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fruits = ["Apple", "Banana", "Orange"]</w:t>
      </w:r>
      <w:r w:rsidRPr="00F00068">
        <w:rPr>
          <w:rFonts w:ascii="Times New Roman" w:hAnsi="Times New Roman" w:cs="Times New Roman"/>
          <w:color w:val="000000" w:themeColor="text1"/>
          <w:sz w:val="24"/>
          <w:szCs w:val="24"/>
        </w:rPr>
        <w:br/>
      </w:r>
      <w:proofErr w:type="gramStart"/>
      <w:r w:rsidRPr="00F00068">
        <w:rPr>
          <w:rFonts w:ascii="Times New Roman" w:hAnsi="Times New Roman" w:cs="Times New Roman"/>
          <w:color w:val="000000" w:themeColor="text1"/>
          <w:sz w:val="24"/>
          <w:szCs w:val="24"/>
        </w:rPr>
        <w:t>fruits[</w:t>
      </w:r>
      <w:proofErr w:type="gramEnd"/>
      <w:r w:rsidRPr="00F00068">
        <w:rPr>
          <w:rFonts w:ascii="Times New Roman" w:hAnsi="Times New Roman" w:cs="Times New Roman"/>
          <w:color w:val="000000" w:themeColor="text1"/>
          <w:sz w:val="24"/>
          <w:szCs w:val="24"/>
        </w:rPr>
        <w:t>1] = "Mango"</w:t>
      </w:r>
      <w:r w:rsidRPr="00F00068">
        <w:rPr>
          <w:rFonts w:ascii="Times New Roman" w:hAnsi="Times New Roman" w:cs="Times New Roman"/>
          <w:color w:val="000000" w:themeColor="text1"/>
          <w:sz w:val="24"/>
          <w:szCs w:val="24"/>
        </w:rPr>
        <w:br/>
        <w:t>print(fruits)</w:t>
      </w:r>
    </w:p>
    <w:p w14:paraId="71FB8B1C"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Output</w:t>
      </w:r>
    </w:p>
    <w:p w14:paraId="5A14B651"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['Apple', 'Mango', 'Orange']</w:t>
      </w:r>
    </w:p>
    <w:p w14:paraId="67A33916" w14:textId="77777777" w:rsidR="00E77FB9" w:rsidRPr="00F00068" w:rsidRDefault="00E77FB9" w:rsidP="00E77FB9">
      <w:pPr>
        <w:pStyle w:val="Heading3"/>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3.2 Membership Operator: in</w:t>
      </w:r>
    </w:p>
    <w:p w14:paraId="7BD1DDE6"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Definition</w:t>
      </w:r>
    </w:p>
    <w:p w14:paraId="3D3AC9C0"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The 'in' operator checks whether a value exists in a list.</w:t>
      </w:r>
    </w:p>
    <w:p w14:paraId="135A94B5"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Explanation</w:t>
      </w:r>
    </w:p>
    <w:p w14:paraId="1507A1F3"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It returns True if the value is found; otherwise, it returns False.</w:t>
      </w:r>
    </w:p>
    <w:p w14:paraId="60DC919C"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Syntax</w:t>
      </w:r>
    </w:p>
    <w:p w14:paraId="08CAFF91"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 xml:space="preserve">item in </w:t>
      </w:r>
      <w:proofErr w:type="spellStart"/>
      <w:r w:rsidRPr="00F00068">
        <w:rPr>
          <w:rFonts w:ascii="Times New Roman" w:hAnsi="Times New Roman" w:cs="Times New Roman"/>
          <w:color w:val="000000" w:themeColor="text1"/>
          <w:sz w:val="24"/>
          <w:szCs w:val="24"/>
        </w:rPr>
        <w:t>list_name</w:t>
      </w:r>
      <w:proofErr w:type="spellEnd"/>
    </w:p>
    <w:p w14:paraId="6EBB14BF"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Return Value</w:t>
      </w:r>
    </w:p>
    <w:p w14:paraId="1A17D0A3"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Returns a Boolean value (True or False).</w:t>
      </w:r>
    </w:p>
    <w:p w14:paraId="1EABAA66"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Example</w:t>
      </w:r>
    </w:p>
    <w:p w14:paraId="3AB4D2D6"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fruits = ["Apple", "Banana", "Orange"]</w:t>
      </w:r>
      <w:r w:rsidRPr="00F00068">
        <w:rPr>
          <w:rFonts w:ascii="Times New Roman" w:hAnsi="Times New Roman" w:cs="Times New Roman"/>
          <w:color w:val="000000" w:themeColor="text1"/>
          <w:sz w:val="24"/>
          <w:szCs w:val="24"/>
        </w:rPr>
        <w:br/>
      </w:r>
      <w:proofErr w:type="gramStart"/>
      <w:r w:rsidRPr="00F00068">
        <w:rPr>
          <w:rFonts w:ascii="Times New Roman" w:hAnsi="Times New Roman" w:cs="Times New Roman"/>
          <w:color w:val="000000" w:themeColor="text1"/>
          <w:sz w:val="24"/>
          <w:szCs w:val="24"/>
        </w:rPr>
        <w:t>print(</w:t>
      </w:r>
      <w:proofErr w:type="gramEnd"/>
      <w:r w:rsidRPr="00F00068">
        <w:rPr>
          <w:rFonts w:ascii="Times New Roman" w:hAnsi="Times New Roman" w:cs="Times New Roman"/>
          <w:color w:val="000000" w:themeColor="text1"/>
          <w:sz w:val="24"/>
          <w:szCs w:val="24"/>
        </w:rPr>
        <w:t>"Banana" in fruits)</w:t>
      </w:r>
      <w:r w:rsidRPr="00F00068">
        <w:rPr>
          <w:rFonts w:ascii="Times New Roman" w:hAnsi="Times New Roman" w:cs="Times New Roman"/>
          <w:color w:val="000000" w:themeColor="text1"/>
          <w:sz w:val="24"/>
          <w:szCs w:val="24"/>
        </w:rPr>
        <w:br/>
      </w:r>
      <w:proofErr w:type="gramStart"/>
      <w:r w:rsidRPr="00F00068">
        <w:rPr>
          <w:rFonts w:ascii="Times New Roman" w:hAnsi="Times New Roman" w:cs="Times New Roman"/>
          <w:color w:val="000000" w:themeColor="text1"/>
          <w:sz w:val="24"/>
          <w:szCs w:val="24"/>
        </w:rPr>
        <w:t>print(</w:t>
      </w:r>
      <w:proofErr w:type="gramEnd"/>
      <w:r w:rsidRPr="00F00068">
        <w:rPr>
          <w:rFonts w:ascii="Times New Roman" w:hAnsi="Times New Roman" w:cs="Times New Roman"/>
          <w:color w:val="000000" w:themeColor="text1"/>
          <w:sz w:val="24"/>
          <w:szCs w:val="24"/>
        </w:rPr>
        <w:t>"Mango" in fruits)</w:t>
      </w:r>
    </w:p>
    <w:p w14:paraId="46093608"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Output</w:t>
      </w:r>
    </w:p>
    <w:p w14:paraId="6A6AA606"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True</w:t>
      </w:r>
      <w:r w:rsidRPr="00F00068">
        <w:rPr>
          <w:rFonts w:ascii="Times New Roman" w:hAnsi="Times New Roman" w:cs="Times New Roman"/>
          <w:color w:val="000000" w:themeColor="text1"/>
          <w:sz w:val="24"/>
          <w:szCs w:val="24"/>
        </w:rPr>
        <w:br/>
        <w:t>False</w:t>
      </w:r>
    </w:p>
    <w:p w14:paraId="18701B35" w14:textId="77777777" w:rsidR="00E77FB9" w:rsidRPr="00F00068" w:rsidRDefault="00E77FB9" w:rsidP="00E77FB9">
      <w:pPr>
        <w:pStyle w:val="Heading3"/>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3.3 Membership Operator: not in</w:t>
      </w:r>
    </w:p>
    <w:p w14:paraId="1FD090BB"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Definition</w:t>
      </w:r>
    </w:p>
    <w:p w14:paraId="1F4D0C8F"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The 'not in' operator checks whether a value does not exist in a list.</w:t>
      </w:r>
    </w:p>
    <w:p w14:paraId="69E78D62"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lastRenderedPageBreak/>
        <w:t>Explanation</w:t>
      </w:r>
    </w:p>
    <w:p w14:paraId="7327D4B8"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It returns True if the value is absent; otherwise, it returns False.</w:t>
      </w:r>
    </w:p>
    <w:p w14:paraId="5A189B2A"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Syntax</w:t>
      </w:r>
    </w:p>
    <w:p w14:paraId="7D059211"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 xml:space="preserve">item not in </w:t>
      </w:r>
      <w:proofErr w:type="spellStart"/>
      <w:r w:rsidRPr="00F00068">
        <w:rPr>
          <w:rFonts w:ascii="Times New Roman" w:hAnsi="Times New Roman" w:cs="Times New Roman"/>
          <w:color w:val="000000" w:themeColor="text1"/>
          <w:sz w:val="24"/>
          <w:szCs w:val="24"/>
        </w:rPr>
        <w:t>list_name</w:t>
      </w:r>
      <w:proofErr w:type="spellEnd"/>
    </w:p>
    <w:p w14:paraId="59C18106"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Return Value</w:t>
      </w:r>
    </w:p>
    <w:p w14:paraId="6F7F9DEA"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Returns a Boolean value (True or False).</w:t>
      </w:r>
    </w:p>
    <w:p w14:paraId="0DDA18F1"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Example</w:t>
      </w:r>
    </w:p>
    <w:p w14:paraId="02FB7DA4"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fruits = ["Apple", "Banana", "Orange"]</w:t>
      </w:r>
      <w:r w:rsidRPr="00F00068">
        <w:rPr>
          <w:rFonts w:ascii="Times New Roman" w:hAnsi="Times New Roman" w:cs="Times New Roman"/>
          <w:color w:val="000000" w:themeColor="text1"/>
          <w:sz w:val="24"/>
          <w:szCs w:val="24"/>
        </w:rPr>
        <w:br/>
      </w:r>
      <w:proofErr w:type="gramStart"/>
      <w:r w:rsidRPr="00F00068">
        <w:rPr>
          <w:rFonts w:ascii="Times New Roman" w:hAnsi="Times New Roman" w:cs="Times New Roman"/>
          <w:color w:val="000000" w:themeColor="text1"/>
          <w:sz w:val="24"/>
          <w:szCs w:val="24"/>
        </w:rPr>
        <w:t>print(</w:t>
      </w:r>
      <w:proofErr w:type="gramEnd"/>
      <w:r w:rsidRPr="00F00068">
        <w:rPr>
          <w:rFonts w:ascii="Times New Roman" w:hAnsi="Times New Roman" w:cs="Times New Roman"/>
          <w:color w:val="000000" w:themeColor="text1"/>
          <w:sz w:val="24"/>
          <w:szCs w:val="24"/>
        </w:rPr>
        <w:t>"Mango" not in fruits)</w:t>
      </w:r>
      <w:r w:rsidRPr="00F00068">
        <w:rPr>
          <w:rFonts w:ascii="Times New Roman" w:hAnsi="Times New Roman" w:cs="Times New Roman"/>
          <w:color w:val="000000" w:themeColor="text1"/>
          <w:sz w:val="24"/>
          <w:szCs w:val="24"/>
        </w:rPr>
        <w:br/>
      </w:r>
      <w:proofErr w:type="gramStart"/>
      <w:r w:rsidRPr="00F00068">
        <w:rPr>
          <w:rFonts w:ascii="Times New Roman" w:hAnsi="Times New Roman" w:cs="Times New Roman"/>
          <w:color w:val="000000" w:themeColor="text1"/>
          <w:sz w:val="24"/>
          <w:szCs w:val="24"/>
        </w:rPr>
        <w:t>print(</w:t>
      </w:r>
      <w:proofErr w:type="gramEnd"/>
      <w:r w:rsidRPr="00F00068">
        <w:rPr>
          <w:rFonts w:ascii="Times New Roman" w:hAnsi="Times New Roman" w:cs="Times New Roman"/>
          <w:color w:val="000000" w:themeColor="text1"/>
          <w:sz w:val="24"/>
          <w:szCs w:val="24"/>
        </w:rPr>
        <w:t>"Apple" not in fruits)</w:t>
      </w:r>
    </w:p>
    <w:p w14:paraId="050FB6E0" w14:textId="77777777" w:rsidR="00E77FB9" w:rsidRPr="00F00068" w:rsidRDefault="00E77FB9" w:rsidP="00E77FB9">
      <w:pPr>
        <w:pStyle w:val="Heading4"/>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Output</w:t>
      </w:r>
    </w:p>
    <w:p w14:paraId="46E76EFE" w14:textId="77777777" w:rsidR="00E77FB9" w:rsidRPr="00F00068"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True</w:t>
      </w:r>
      <w:r w:rsidRPr="00F00068">
        <w:rPr>
          <w:rFonts w:ascii="Times New Roman" w:hAnsi="Times New Roman" w:cs="Times New Roman"/>
          <w:color w:val="000000" w:themeColor="text1"/>
          <w:sz w:val="24"/>
          <w:szCs w:val="24"/>
        </w:rPr>
        <w:br/>
        <w:t>False</w:t>
      </w:r>
    </w:p>
    <w:p w14:paraId="3799D8E9" w14:textId="77777777" w:rsidR="00E77FB9" w:rsidRPr="00F00068" w:rsidRDefault="00E77FB9" w:rsidP="00E77FB9">
      <w:pPr>
        <w:pStyle w:val="Heading2"/>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Section Summary</w:t>
      </w:r>
    </w:p>
    <w:p w14:paraId="24233A9D" w14:textId="77777777" w:rsidR="00E77FB9" w:rsidRDefault="00E77FB9" w:rsidP="00E77FB9">
      <w:pPr>
        <w:rPr>
          <w:rFonts w:ascii="Times New Roman" w:hAnsi="Times New Roman" w:cs="Times New Roman"/>
          <w:color w:val="000000" w:themeColor="text1"/>
          <w:sz w:val="24"/>
          <w:szCs w:val="24"/>
        </w:rPr>
      </w:pPr>
      <w:r w:rsidRPr="00F00068">
        <w:rPr>
          <w:rFonts w:ascii="Times New Roman" w:hAnsi="Times New Roman" w:cs="Times New Roman"/>
          <w:color w:val="000000" w:themeColor="text1"/>
          <w:sz w:val="24"/>
          <w:szCs w:val="24"/>
        </w:rPr>
        <w:t>- Lists are mutable, so elements can be updated.</w:t>
      </w:r>
      <w:r w:rsidRPr="00F00068">
        <w:rPr>
          <w:rFonts w:ascii="Times New Roman" w:hAnsi="Times New Roman" w:cs="Times New Roman"/>
          <w:color w:val="000000" w:themeColor="text1"/>
          <w:sz w:val="24"/>
          <w:szCs w:val="24"/>
        </w:rPr>
        <w:br/>
        <w:t>- Use an index to change an element.</w:t>
      </w:r>
      <w:r w:rsidRPr="00F00068">
        <w:rPr>
          <w:rFonts w:ascii="Times New Roman" w:hAnsi="Times New Roman" w:cs="Times New Roman"/>
          <w:color w:val="000000" w:themeColor="text1"/>
          <w:sz w:val="24"/>
          <w:szCs w:val="24"/>
        </w:rPr>
        <w:br/>
        <w:t>- 'in' checks if an item exists.</w:t>
      </w:r>
      <w:r w:rsidRPr="00F00068">
        <w:rPr>
          <w:rFonts w:ascii="Times New Roman" w:hAnsi="Times New Roman" w:cs="Times New Roman"/>
          <w:color w:val="000000" w:themeColor="text1"/>
          <w:sz w:val="24"/>
          <w:szCs w:val="24"/>
        </w:rPr>
        <w:br/>
        <w:t>- 'not in' checks if an item does not exist.</w:t>
      </w:r>
      <w:r w:rsidRPr="00F00068">
        <w:rPr>
          <w:rFonts w:ascii="Times New Roman" w:hAnsi="Times New Roman" w:cs="Times New Roman"/>
          <w:color w:val="000000" w:themeColor="text1"/>
          <w:sz w:val="24"/>
          <w:szCs w:val="24"/>
        </w:rPr>
        <w:br/>
        <w:t>- Membership operators return Boolean values.</w:t>
      </w:r>
    </w:p>
    <w:p w14:paraId="13E718B0" w14:textId="77777777" w:rsidR="00E77FB9" w:rsidRDefault="00E77FB9" w:rsidP="00E77FB9">
      <w:pPr>
        <w:rPr>
          <w:rFonts w:ascii="Times New Roman" w:hAnsi="Times New Roman" w:cs="Times New Roman"/>
          <w:color w:val="000000" w:themeColor="text1"/>
          <w:sz w:val="24"/>
          <w:szCs w:val="24"/>
        </w:rPr>
      </w:pPr>
    </w:p>
    <w:p w14:paraId="6D4710C7" w14:textId="77777777" w:rsidR="00E77FB9" w:rsidRDefault="00E77FB9" w:rsidP="00E77FB9">
      <w:pPr>
        <w:jc w:val="center"/>
        <w:rPr>
          <w:rFonts w:ascii="Times New Roman" w:hAnsi="Times New Roman" w:cs="Times New Roman"/>
          <w:color w:val="000000" w:themeColor="text1"/>
          <w:sz w:val="24"/>
          <w:szCs w:val="24"/>
        </w:rPr>
      </w:pPr>
    </w:p>
    <w:p w14:paraId="0BACDDC4" w14:textId="77777777" w:rsidR="00E77FB9" w:rsidRPr="00223BAA" w:rsidRDefault="00E77FB9" w:rsidP="00E77FB9">
      <w:pPr>
        <w:pStyle w:val="Heading2"/>
        <w:jc w:val="center"/>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highlight w:val="yellow"/>
        </w:rPr>
        <w:t>Section 4: List Methods</w:t>
      </w:r>
    </w:p>
    <w:p w14:paraId="01C46A98" w14:textId="31E24CF8"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 </w:t>
      </w:r>
      <w:proofErr w:type="gramStart"/>
      <w:r w:rsidR="00E77FB9" w:rsidRPr="00223BAA">
        <w:rPr>
          <w:rFonts w:ascii="Times New Roman" w:hAnsi="Times New Roman" w:cs="Times New Roman"/>
          <w:color w:val="000000" w:themeColor="text1"/>
          <w:sz w:val="24"/>
          <w:szCs w:val="24"/>
        </w:rPr>
        <w:t>append(</w:t>
      </w:r>
      <w:proofErr w:type="gramEnd"/>
      <w:r w:rsidR="00E77FB9" w:rsidRPr="00223BAA">
        <w:rPr>
          <w:rFonts w:ascii="Times New Roman" w:hAnsi="Times New Roman" w:cs="Times New Roman"/>
          <w:color w:val="000000" w:themeColor="text1"/>
          <w:sz w:val="24"/>
          <w:szCs w:val="24"/>
        </w:rPr>
        <w:t>)</w:t>
      </w:r>
    </w:p>
    <w:p w14:paraId="6739FA25"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363E4EBC"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Adds a single element to the end of a list.</w:t>
      </w:r>
    </w:p>
    <w:p w14:paraId="0F5F655B"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59C00C7A"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 xml:space="preserve">Use </w:t>
      </w:r>
      <w:proofErr w:type="gramStart"/>
      <w:r w:rsidRPr="00223BAA">
        <w:rPr>
          <w:rFonts w:ascii="Times New Roman" w:hAnsi="Times New Roman" w:cs="Times New Roman"/>
          <w:color w:val="000000" w:themeColor="text1"/>
          <w:sz w:val="24"/>
          <w:szCs w:val="24"/>
        </w:rPr>
        <w:t>append(</w:t>
      </w:r>
      <w:proofErr w:type="gramEnd"/>
      <w:r w:rsidRPr="00223BAA">
        <w:rPr>
          <w:rFonts w:ascii="Times New Roman" w:hAnsi="Times New Roman" w:cs="Times New Roman"/>
          <w:color w:val="000000" w:themeColor="text1"/>
          <w:sz w:val="24"/>
          <w:szCs w:val="24"/>
        </w:rPr>
        <w:t>) to insert one new element at the end of an existing list.</w:t>
      </w:r>
    </w:p>
    <w:p w14:paraId="37AB9BE8"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4D88E939"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name.append</w:t>
      </w:r>
      <w:proofErr w:type="spellEnd"/>
      <w:proofErr w:type="gramEnd"/>
      <w:r w:rsidRPr="00223BAA">
        <w:rPr>
          <w:rFonts w:ascii="Times New Roman" w:hAnsi="Times New Roman" w:cs="Times New Roman"/>
          <w:color w:val="000000" w:themeColor="text1"/>
          <w:sz w:val="24"/>
          <w:szCs w:val="24"/>
        </w:rPr>
        <w:t>(item)</w:t>
      </w:r>
    </w:p>
    <w:p w14:paraId="186816A9"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6C3A1AE6"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item – The element to add.</w:t>
      </w:r>
    </w:p>
    <w:p w14:paraId="0C26CAA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47399ED2"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None. It modifies the original list.</w:t>
      </w:r>
    </w:p>
    <w:p w14:paraId="088EA793"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lastRenderedPageBreak/>
        <w:t>Example</w:t>
      </w:r>
    </w:p>
    <w:p w14:paraId="63BF583D"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fruits=["</w:t>
      </w:r>
      <w:proofErr w:type="spellStart"/>
      <w:r w:rsidRPr="00223BAA">
        <w:rPr>
          <w:rFonts w:ascii="Times New Roman" w:hAnsi="Times New Roman" w:cs="Times New Roman"/>
          <w:color w:val="000000" w:themeColor="text1"/>
          <w:sz w:val="24"/>
          <w:szCs w:val="24"/>
        </w:rPr>
        <w:t>Apple","Banana</w:t>
      </w:r>
      <w:proofErr w:type="spell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r>
      <w:proofErr w:type="spellStart"/>
      <w:proofErr w:type="gramStart"/>
      <w:r w:rsidRPr="00223BAA">
        <w:rPr>
          <w:rFonts w:ascii="Times New Roman" w:hAnsi="Times New Roman" w:cs="Times New Roman"/>
          <w:color w:val="000000" w:themeColor="text1"/>
          <w:sz w:val="24"/>
          <w:szCs w:val="24"/>
        </w:rPr>
        <w:t>fruits.append</w:t>
      </w:r>
      <w:proofErr w:type="spellEnd"/>
      <w:proofErr w:type="gramEnd"/>
      <w:r w:rsidRPr="00223BAA">
        <w:rPr>
          <w:rFonts w:ascii="Times New Roman" w:hAnsi="Times New Roman" w:cs="Times New Roman"/>
          <w:color w:val="000000" w:themeColor="text1"/>
          <w:sz w:val="24"/>
          <w:szCs w:val="24"/>
        </w:rPr>
        <w:t>("Orange")</w:t>
      </w:r>
      <w:r w:rsidRPr="00223BAA">
        <w:rPr>
          <w:rFonts w:ascii="Times New Roman" w:hAnsi="Times New Roman" w:cs="Times New Roman"/>
          <w:color w:val="000000" w:themeColor="text1"/>
          <w:sz w:val="24"/>
          <w:szCs w:val="24"/>
        </w:rPr>
        <w:br/>
        <w:t>print(fruits)</w:t>
      </w:r>
    </w:p>
    <w:p w14:paraId="3EA911F3"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77225F6E"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['Apple', 'Banana', 'Orange']</w:t>
      </w:r>
    </w:p>
    <w:p w14:paraId="7CB3FC16" w14:textId="283CE4B3"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4.2 </w:t>
      </w:r>
      <w:proofErr w:type="gramStart"/>
      <w:r w:rsidR="00E77FB9" w:rsidRPr="00223BAA">
        <w:rPr>
          <w:rFonts w:ascii="Times New Roman" w:hAnsi="Times New Roman" w:cs="Times New Roman"/>
          <w:color w:val="000000" w:themeColor="text1"/>
          <w:sz w:val="24"/>
          <w:szCs w:val="24"/>
        </w:rPr>
        <w:t>insert(</w:t>
      </w:r>
      <w:proofErr w:type="gramEnd"/>
      <w:r w:rsidR="00E77FB9" w:rsidRPr="00223BAA">
        <w:rPr>
          <w:rFonts w:ascii="Times New Roman" w:hAnsi="Times New Roman" w:cs="Times New Roman"/>
          <w:color w:val="000000" w:themeColor="text1"/>
          <w:sz w:val="24"/>
          <w:szCs w:val="24"/>
        </w:rPr>
        <w:t>)</w:t>
      </w:r>
    </w:p>
    <w:p w14:paraId="1FDAE562"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2B9EB127"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Inserts an element at a specified index.</w:t>
      </w:r>
    </w:p>
    <w:p w14:paraId="01FEE2C3"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2A4E1228"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 xml:space="preserve">Use </w:t>
      </w:r>
      <w:proofErr w:type="gramStart"/>
      <w:r w:rsidRPr="00223BAA">
        <w:rPr>
          <w:rFonts w:ascii="Times New Roman" w:hAnsi="Times New Roman" w:cs="Times New Roman"/>
          <w:color w:val="000000" w:themeColor="text1"/>
          <w:sz w:val="24"/>
          <w:szCs w:val="24"/>
        </w:rPr>
        <w:t>insert(</w:t>
      </w:r>
      <w:proofErr w:type="gramEnd"/>
      <w:r w:rsidRPr="00223BAA">
        <w:rPr>
          <w:rFonts w:ascii="Times New Roman" w:hAnsi="Times New Roman" w:cs="Times New Roman"/>
          <w:color w:val="000000" w:themeColor="text1"/>
          <w:sz w:val="24"/>
          <w:szCs w:val="24"/>
        </w:rPr>
        <w:t>) when you want to place an element at a particular position.</w:t>
      </w:r>
    </w:p>
    <w:p w14:paraId="101B4EAB"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02A5C134"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name.insert</w:t>
      </w:r>
      <w:proofErr w:type="spellEnd"/>
      <w:proofErr w:type="gramEnd"/>
      <w:r w:rsidRPr="00223BAA">
        <w:rPr>
          <w:rFonts w:ascii="Times New Roman" w:hAnsi="Times New Roman" w:cs="Times New Roman"/>
          <w:color w:val="000000" w:themeColor="text1"/>
          <w:sz w:val="24"/>
          <w:szCs w:val="24"/>
        </w:rPr>
        <w:t>(index, item)</w:t>
      </w:r>
    </w:p>
    <w:p w14:paraId="2BF19B85"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6EE7F690"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index – Position to insert.</w:t>
      </w:r>
    </w:p>
    <w:p w14:paraId="53EADA76"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item – Element to insert.</w:t>
      </w:r>
    </w:p>
    <w:p w14:paraId="73CBCD49"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6C8F635A"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None. It modifies the original list.</w:t>
      </w:r>
    </w:p>
    <w:p w14:paraId="53E35B05"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5427BB3D"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=[10,30]</w:t>
      </w:r>
      <w:r w:rsidRPr="00223BAA">
        <w:rPr>
          <w:rFonts w:ascii="Times New Roman" w:hAnsi="Times New Roman" w:cs="Times New Roman"/>
          <w:color w:val="000000" w:themeColor="text1"/>
          <w:sz w:val="24"/>
          <w:szCs w:val="24"/>
        </w:rPr>
        <w:br/>
      </w:r>
      <w:proofErr w:type="spellStart"/>
      <w:proofErr w:type="gramStart"/>
      <w:r w:rsidRPr="00223BAA">
        <w:rPr>
          <w:rFonts w:ascii="Times New Roman" w:hAnsi="Times New Roman" w:cs="Times New Roman"/>
          <w:color w:val="000000" w:themeColor="text1"/>
          <w:sz w:val="24"/>
          <w:szCs w:val="24"/>
        </w:rPr>
        <w:t>nums.insert</w:t>
      </w:r>
      <w:proofErr w:type="spellEnd"/>
      <w:proofErr w:type="gramEnd"/>
      <w:r w:rsidRPr="00223BAA">
        <w:rPr>
          <w:rFonts w:ascii="Times New Roman" w:hAnsi="Times New Roman" w:cs="Times New Roman"/>
          <w:color w:val="000000" w:themeColor="text1"/>
          <w:sz w:val="24"/>
          <w:szCs w:val="24"/>
        </w:rPr>
        <w:t>(1,20)</w:t>
      </w:r>
      <w:r w:rsidRPr="00223BAA">
        <w:rPr>
          <w:rFonts w:ascii="Times New Roman" w:hAnsi="Times New Roman" w:cs="Times New Roman"/>
          <w:color w:val="000000" w:themeColor="text1"/>
          <w:sz w:val="24"/>
          <w:szCs w:val="24"/>
        </w:rPr>
        <w:br/>
        <w:t>print(</w:t>
      </w: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w:t>
      </w:r>
    </w:p>
    <w:p w14:paraId="1346E6A2"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220A95AB"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[10, 20, 30]</w:t>
      </w:r>
    </w:p>
    <w:p w14:paraId="0B1C792C" w14:textId="4543EBCF"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4.3 </w:t>
      </w:r>
      <w:proofErr w:type="gramStart"/>
      <w:r w:rsidR="00E77FB9" w:rsidRPr="00223BAA">
        <w:rPr>
          <w:rFonts w:ascii="Times New Roman" w:hAnsi="Times New Roman" w:cs="Times New Roman"/>
          <w:color w:val="000000" w:themeColor="text1"/>
          <w:sz w:val="24"/>
          <w:szCs w:val="24"/>
        </w:rPr>
        <w:t>extend(</w:t>
      </w:r>
      <w:proofErr w:type="gramEnd"/>
      <w:r w:rsidR="00E77FB9" w:rsidRPr="00223BAA">
        <w:rPr>
          <w:rFonts w:ascii="Times New Roman" w:hAnsi="Times New Roman" w:cs="Times New Roman"/>
          <w:color w:val="000000" w:themeColor="text1"/>
          <w:sz w:val="24"/>
          <w:szCs w:val="24"/>
        </w:rPr>
        <w:t>)</w:t>
      </w:r>
    </w:p>
    <w:p w14:paraId="5E613B5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532F4955"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 xml:space="preserve">Adds all elements from another </w:t>
      </w:r>
      <w:proofErr w:type="spellStart"/>
      <w:r w:rsidRPr="00223BAA">
        <w:rPr>
          <w:rFonts w:ascii="Times New Roman" w:hAnsi="Times New Roman" w:cs="Times New Roman"/>
          <w:color w:val="000000" w:themeColor="text1"/>
          <w:sz w:val="24"/>
          <w:szCs w:val="24"/>
        </w:rPr>
        <w:t>iterable</w:t>
      </w:r>
      <w:proofErr w:type="spellEnd"/>
      <w:r w:rsidRPr="00223BAA">
        <w:rPr>
          <w:rFonts w:ascii="Times New Roman" w:hAnsi="Times New Roman" w:cs="Times New Roman"/>
          <w:color w:val="000000" w:themeColor="text1"/>
          <w:sz w:val="24"/>
          <w:szCs w:val="24"/>
        </w:rPr>
        <w:t xml:space="preserve"> to the end of a list.</w:t>
      </w:r>
    </w:p>
    <w:p w14:paraId="581D26F5"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716C601D"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 xml:space="preserve">Unlike </w:t>
      </w:r>
      <w:proofErr w:type="gramStart"/>
      <w:r w:rsidRPr="00223BAA">
        <w:rPr>
          <w:rFonts w:ascii="Times New Roman" w:hAnsi="Times New Roman" w:cs="Times New Roman"/>
          <w:color w:val="000000" w:themeColor="text1"/>
          <w:sz w:val="24"/>
          <w:szCs w:val="24"/>
        </w:rPr>
        <w:t>append(</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extend(</w:t>
      </w:r>
      <w:proofErr w:type="gramEnd"/>
      <w:r w:rsidRPr="00223BAA">
        <w:rPr>
          <w:rFonts w:ascii="Times New Roman" w:hAnsi="Times New Roman" w:cs="Times New Roman"/>
          <w:color w:val="000000" w:themeColor="text1"/>
          <w:sz w:val="24"/>
          <w:szCs w:val="24"/>
        </w:rPr>
        <w:t>) adds each element individually.</w:t>
      </w:r>
    </w:p>
    <w:p w14:paraId="65B033F1"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33C584AF"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name.extend</w:t>
      </w:r>
      <w:proofErr w:type="spellEnd"/>
      <w:proofErr w:type="gramEnd"/>
      <w:r w:rsidRPr="00223BAA">
        <w:rPr>
          <w:rFonts w:ascii="Times New Roman" w:hAnsi="Times New Roman" w:cs="Times New Roman"/>
          <w:color w:val="000000" w:themeColor="text1"/>
          <w:sz w:val="24"/>
          <w:szCs w:val="24"/>
        </w:rPr>
        <w:t>(</w:t>
      </w:r>
      <w:proofErr w:type="spellStart"/>
      <w:r w:rsidRPr="00223BAA">
        <w:rPr>
          <w:rFonts w:ascii="Times New Roman" w:hAnsi="Times New Roman" w:cs="Times New Roman"/>
          <w:color w:val="000000" w:themeColor="text1"/>
          <w:sz w:val="24"/>
          <w:szCs w:val="24"/>
        </w:rPr>
        <w:t>iterable</w:t>
      </w:r>
      <w:proofErr w:type="spellEnd"/>
      <w:r w:rsidRPr="00223BAA">
        <w:rPr>
          <w:rFonts w:ascii="Times New Roman" w:hAnsi="Times New Roman" w:cs="Times New Roman"/>
          <w:color w:val="000000" w:themeColor="text1"/>
          <w:sz w:val="24"/>
          <w:szCs w:val="24"/>
        </w:rPr>
        <w:t>)</w:t>
      </w:r>
    </w:p>
    <w:p w14:paraId="3B800923"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39EB5C35" w14:textId="77777777" w:rsidR="00E77FB9" w:rsidRPr="00223BAA" w:rsidRDefault="00E77FB9" w:rsidP="00E77FB9">
      <w:pPr>
        <w:pStyle w:val="ListBullet"/>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iterable</w:t>
      </w:r>
      <w:proofErr w:type="spellEnd"/>
      <w:r w:rsidRPr="00223BAA">
        <w:rPr>
          <w:rFonts w:ascii="Times New Roman" w:hAnsi="Times New Roman" w:cs="Times New Roman"/>
          <w:color w:val="000000" w:themeColor="text1"/>
          <w:sz w:val="24"/>
          <w:szCs w:val="24"/>
        </w:rPr>
        <w:t xml:space="preserve"> – List, tuple, string, set, etc.</w:t>
      </w:r>
    </w:p>
    <w:p w14:paraId="153D2497"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lastRenderedPageBreak/>
        <w:t>Return Value</w:t>
      </w:r>
    </w:p>
    <w:p w14:paraId="65B16555"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None. It modifies the original list.</w:t>
      </w:r>
    </w:p>
    <w:p w14:paraId="61895BB9"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6D90ACFC"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a=[1,2]</w:t>
      </w:r>
      <w:r w:rsidRPr="00223BAA">
        <w:rPr>
          <w:rFonts w:ascii="Times New Roman" w:hAnsi="Times New Roman" w:cs="Times New Roman"/>
          <w:color w:val="000000" w:themeColor="text1"/>
          <w:sz w:val="24"/>
          <w:szCs w:val="24"/>
        </w:rPr>
        <w:br/>
      </w:r>
      <w:proofErr w:type="spellStart"/>
      <w:proofErr w:type="gramStart"/>
      <w:r w:rsidRPr="00223BAA">
        <w:rPr>
          <w:rFonts w:ascii="Times New Roman" w:hAnsi="Times New Roman" w:cs="Times New Roman"/>
          <w:color w:val="000000" w:themeColor="text1"/>
          <w:sz w:val="24"/>
          <w:szCs w:val="24"/>
        </w:rPr>
        <w:t>a.extend</w:t>
      </w:r>
      <w:proofErr w:type="spellEnd"/>
      <w:proofErr w:type="gramEnd"/>
      <w:r w:rsidRPr="00223BAA">
        <w:rPr>
          <w:rFonts w:ascii="Times New Roman" w:hAnsi="Times New Roman" w:cs="Times New Roman"/>
          <w:color w:val="000000" w:themeColor="text1"/>
          <w:sz w:val="24"/>
          <w:szCs w:val="24"/>
        </w:rPr>
        <w:t>([3,4])</w:t>
      </w:r>
      <w:r w:rsidRPr="00223BAA">
        <w:rPr>
          <w:rFonts w:ascii="Times New Roman" w:hAnsi="Times New Roman" w:cs="Times New Roman"/>
          <w:color w:val="000000" w:themeColor="text1"/>
          <w:sz w:val="24"/>
          <w:szCs w:val="24"/>
        </w:rPr>
        <w:br/>
        <w:t>print(a)</w:t>
      </w:r>
    </w:p>
    <w:p w14:paraId="62492526"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2B230856"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[1, 2, 3, 4]</w:t>
      </w:r>
    </w:p>
    <w:p w14:paraId="7A03836F" w14:textId="363E3A7A"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4.4 </w:t>
      </w:r>
      <w:proofErr w:type="gramStart"/>
      <w:r w:rsidR="00E77FB9" w:rsidRPr="00223BAA">
        <w:rPr>
          <w:rFonts w:ascii="Times New Roman" w:hAnsi="Times New Roman" w:cs="Times New Roman"/>
          <w:color w:val="000000" w:themeColor="text1"/>
          <w:sz w:val="24"/>
          <w:szCs w:val="24"/>
        </w:rPr>
        <w:t>remove(</w:t>
      </w:r>
      <w:proofErr w:type="gramEnd"/>
      <w:r w:rsidR="00E77FB9" w:rsidRPr="00223BAA">
        <w:rPr>
          <w:rFonts w:ascii="Times New Roman" w:hAnsi="Times New Roman" w:cs="Times New Roman"/>
          <w:color w:val="000000" w:themeColor="text1"/>
          <w:sz w:val="24"/>
          <w:szCs w:val="24"/>
        </w:rPr>
        <w:t>)</w:t>
      </w:r>
    </w:p>
    <w:p w14:paraId="73D6425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7DBCF287"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Removes the first occurrence of a specified value.</w:t>
      </w:r>
    </w:p>
    <w:p w14:paraId="54B111E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28091500"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If the value is not found, Python raises an error.</w:t>
      </w:r>
    </w:p>
    <w:p w14:paraId="7F77766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2506C369"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name.remove</w:t>
      </w:r>
      <w:proofErr w:type="spellEnd"/>
      <w:proofErr w:type="gramEnd"/>
      <w:r w:rsidRPr="00223BAA">
        <w:rPr>
          <w:rFonts w:ascii="Times New Roman" w:hAnsi="Times New Roman" w:cs="Times New Roman"/>
          <w:color w:val="000000" w:themeColor="text1"/>
          <w:sz w:val="24"/>
          <w:szCs w:val="24"/>
        </w:rPr>
        <w:t>(value)</w:t>
      </w:r>
    </w:p>
    <w:p w14:paraId="0F835336"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3C1BFDB5"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value – Element to remove.</w:t>
      </w:r>
    </w:p>
    <w:p w14:paraId="18E0E059"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060B76C6"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None. It modifies the original list.</w:t>
      </w:r>
    </w:p>
    <w:p w14:paraId="00D84580"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03EF027D"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fruits=["</w:t>
      </w:r>
      <w:proofErr w:type="spellStart"/>
      <w:r w:rsidRPr="00223BAA">
        <w:rPr>
          <w:rFonts w:ascii="Times New Roman" w:hAnsi="Times New Roman" w:cs="Times New Roman"/>
          <w:color w:val="000000" w:themeColor="text1"/>
          <w:sz w:val="24"/>
          <w:szCs w:val="24"/>
        </w:rPr>
        <w:t>Apple","Banana","Apple</w:t>
      </w:r>
      <w:proofErr w:type="spell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r>
      <w:proofErr w:type="spellStart"/>
      <w:proofErr w:type="gramStart"/>
      <w:r w:rsidRPr="00223BAA">
        <w:rPr>
          <w:rFonts w:ascii="Times New Roman" w:hAnsi="Times New Roman" w:cs="Times New Roman"/>
          <w:color w:val="000000" w:themeColor="text1"/>
          <w:sz w:val="24"/>
          <w:szCs w:val="24"/>
        </w:rPr>
        <w:t>fruits.remove</w:t>
      </w:r>
      <w:proofErr w:type="spellEnd"/>
      <w:proofErr w:type="gramEnd"/>
      <w:r w:rsidRPr="00223BAA">
        <w:rPr>
          <w:rFonts w:ascii="Times New Roman" w:hAnsi="Times New Roman" w:cs="Times New Roman"/>
          <w:color w:val="000000" w:themeColor="text1"/>
          <w:sz w:val="24"/>
          <w:szCs w:val="24"/>
        </w:rPr>
        <w:t>("Apple")</w:t>
      </w:r>
      <w:r w:rsidRPr="00223BAA">
        <w:rPr>
          <w:rFonts w:ascii="Times New Roman" w:hAnsi="Times New Roman" w:cs="Times New Roman"/>
          <w:color w:val="000000" w:themeColor="text1"/>
          <w:sz w:val="24"/>
          <w:szCs w:val="24"/>
        </w:rPr>
        <w:br/>
        <w:t>print(fruits)</w:t>
      </w:r>
    </w:p>
    <w:p w14:paraId="033F37B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2B499007"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['Banana', 'Apple']</w:t>
      </w:r>
    </w:p>
    <w:p w14:paraId="4027329D" w14:textId="1651AC12"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4.5 </w:t>
      </w:r>
      <w:proofErr w:type="gramStart"/>
      <w:r w:rsidR="00E77FB9" w:rsidRPr="00223BAA">
        <w:rPr>
          <w:rFonts w:ascii="Times New Roman" w:hAnsi="Times New Roman" w:cs="Times New Roman"/>
          <w:color w:val="000000" w:themeColor="text1"/>
          <w:sz w:val="24"/>
          <w:szCs w:val="24"/>
        </w:rPr>
        <w:t>pop(</w:t>
      </w:r>
      <w:proofErr w:type="gramEnd"/>
      <w:r w:rsidR="00E77FB9" w:rsidRPr="00223BAA">
        <w:rPr>
          <w:rFonts w:ascii="Times New Roman" w:hAnsi="Times New Roman" w:cs="Times New Roman"/>
          <w:color w:val="000000" w:themeColor="text1"/>
          <w:sz w:val="24"/>
          <w:szCs w:val="24"/>
        </w:rPr>
        <w:t>)</w:t>
      </w:r>
    </w:p>
    <w:p w14:paraId="3ACD96C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7C1E907B"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Removes and returns an element from a list.</w:t>
      </w:r>
    </w:p>
    <w:p w14:paraId="3B99BB5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13B5C238"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If no index is given, the last element is removed.</w:t>
      </w:r>
    </w:p>
    <w:p w14:paraId="3EE8933E"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7B659480"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list_name.pop</w:t>
      </w:r>
      <w:proofErr w:type="spellEnd"/>
      <w:r w:rsidRPr="00223BAA">
        <w:rPr>
          <w:rFonts w:ascii="Times New Roman" w:hAnsi="Times New Roman" w:cs="Times New Roman"/>
          <w:color w:val="000000" w:themeColor="text1"/>
          <w:sz w:val="24"/>
          <w:szCs w:val="24"/>
        </w:rPr>
        <w:t>(index)</w:t>
      </w:r>
    </w:p>
    <w:p w14:paraId="02FEF0AF"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0964188F"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index – Optional index of element.</w:t>
      </w:r>
    </w:p>
    <w:p w14:paraId="600ED528"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lastRenderedPageBreak/>
        <w:t>Return Value</w:t>
      </w:r>
    </w:p>
    <w:p w14:paraId="34143AA3"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the removed element.</w:t>
      </w:r>
    </w:p>
    <w:p w14:paraId="071A44F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15D4E26C"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=[10,20,30]</w:t>
      </w:r>
      <w:r w:rsidRPr="00223BAA">
        <w:rPr>
          <w:rFonts w:ascii="Times New Roman" w:hAnsi="Times New Roman" w:cs="Times New Roman"/>
          <w:color w:val="000000" w:themeColor="text1"/>
          <w:sz w:val="24"/>
          <w:szCs w:val="24"/>
        </w:rPr>
        <w:br/>
        <w:t>value=</w:t>
      </w:r>
      <w:proofErr w:type="spellStart"/>
      <w:r w:rsidRPr="00223BAA">
        <w:rPr>
          <w:rFonts w:ascii="Times New Roman" w:hAnsi="Times New Roman" w:cs="Times New Roman"/>
          <w:color w:val="000000" w:themeColor="text1"/>
          <w:sz w:val="24"/>
          <w:szCs w:val="24"/>
        </w:rPr>
        <w:t>nums.pop</w:t>
      </w:r>
      <w:proofErr w:type="spell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t>print(value)</w:t>
      </w:r>
      <w:r w:rsidRPr="00223BAA">
        <w:rPr>
          <w:rFonts w:ascii="Times New Roman" w:hAnsi="Times New Roman" w:cs="Times New Roman"/>
          <w:color w:val="000000" w:themeColor="text1"/>
          <w:sz w:val="24"/>
          <w:szCs w:val="24"/>
        </w:rPr>
        <w:br/>
        <w:t>print(</w:t>
      </w: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w:t>
      </w:r>
    </w:p>
    <w:p w14:paraId="22FEF42C"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29E9F289"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30</w:t>
      </w:r>
      <w:r w:rsidRPr="00223BAA">
        <w:rPr>
          <w:rFonts w:ascii="Times New Roman" w:hAnsi="Times New Roman" w:cs="Times New Roman"/>
          <w:color w:val="000000" w:themeColor="text1"/>
          <w:sz w:val="24"/>
          <w:szCs w:val="24"/>
        </w:rPr>
        <w:br/>
        <w:t>[10, 20]</w:t>
      </w:r>
    </w:p>
    <w:p w14:paraId="0F0A2E3D" w14:textId="0D8BA150"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4.6 </w:t>
      </w:r>
      <w:r w:rsidR="00E77FB9" w:rsidRPr="00223BAA">
        <w:rPr>
          <w:rFonts w:ascii="Times New Roman" w:hAnsi="Times New Roman" w:cs="Times New Roman"/>
          <w:color w:val="000000" w:themeColor="text1"/>
          <w:sz w:val="24"/>
          <w:szCs w:val="24"/>
        </w:rPr>
        <w:t>del</w:t>
      </w:r>
    </w:p>
    <w:p w14:paraId="149CA40B"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584DF138"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Deletes an element or an entire list.</w:t>
      </w:r>
    </w:p>
    <w:p w14:paraId="412BC62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475E0469"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del is a Python keyword, not a list method.</w:t>
      </w:r>
    </w:p>
    <w:p w14:paraId="7CDC1119"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2188EDEF"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 xml:space="preserve">del </w:t>
      </w:r>
      <w:proofErr w:type="spellStart"/>
      <w:r w:rsidRPr="00223BAA">
        <w:rPr>
          <w:rFonts w:ascii="Times New Roman" w:hAnsi="Times New Roman" w:cs="Times New Roman"/>
          <w:color w:val="000000" w:themeColor="text1"/>
          <w:sz w:val="24"/>
          <w:szCs w:val="24"/>
        </w:rPr>
        <w:t>list_name</w:t>
      </w:r>
      <w:proofErr w:type="spellEnd"/>
      <w:r w:rsidRPr="00223BAA">
        <w:rPr>
          <w:rFonts w:ascii="Times New Roman" w:hAnsi="Times New Roman" w:cs="Times New Roman"/>
          <w:color w:val="000000" w:themeColor="text1"/>
          <w:sz w:val="24"/>
          <w:szCs w:val="24"/>
        </w:rPr>
        <w:t>[index]</w:t>
      </w:r>
    </w:p>
    <w:p w14:paraId="1D1CBB6C"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724EF0A7"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No return value.</w:t>
      </w:r>
    </w:p>
    <w:p w14:paraId="59732F60"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32ED67B1"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nums</w:t>
      </w:r>
      <w:proofErr w:type="spellEnd"/>
      <w:proofErr w:type="gramStart"/>
      <w:r w:rsidRPr="00223BAA">
        <w:rPr>
          <w:rFonts w:ascii="Times New Roman" w:hAnsi="Times New Roman" w:cs="Times New Roman"/>
          <w:color w:val="000000" w:themeColor="text1"/>
          <w:sz w:val="24"/>
          <w:szCs w:val="24"/>
        </w:rPr>
        <w:t>=[</w:t>
      </w:r>
      <w:proofErr w:type="gramEnd"/>
      <w:r w:rsidRPr="00223BAA">
        <w:rPr>
          <w:rFonts w:ascii="Times New Roman" w:hAnsi="Times New Roman" w:cs="Times New Roman"/>
          <w:color w:val="000000" w:themeColor="text1"/>
          <w:sz w:val="24"/>
          <w:szCs w:val="24"/>
        </w:rPr>
        <w:t>10,20,30]</w:t>
      </w:r>
      <w:r w:rsidRPr="00223BAA">
        <w:rPr>
          <w:rFonts w:ascii="Times New Roman" w:hAnsi="Times New Roman" w:cs="Times New Roman"/>
          <w:color w:val="000000" w:themeColor="text1"/>
          <w:sz w:val="24"/>
          <w:szCs w:val="24"/>
        </w:rPr>
        <w:br/>
        <w:t xml:space="preserve">del </w:t>
      </w: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[1]</w:t>
      </w:r>
      <w:r w:rsidRPr="00223BAA">
        <w:rPr>
          <w:rFonts w:ascii="Times New Roman" w:hAnsi="Times New Roman" w:cs="Times New Roman"/>
          <w:color w:val="000000" w:themeColor="text1"/>
          <w:sz w:val="24"/>
          <w:szCs w:val="24"/>
        </w:rPr>
        <w:br/>
        <w:t>print(</w:t>
      </w: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w:t>
      </w:r>
    </w:p>
    <w:p w14:paraId="58AFC7C4"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6A8F9B91"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[10, 30]</w:t>
      </w:r>
    </w:p>
    <w:p w14:paraId="22500310" w14:textId="1502E834"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4.7 </w:t>
      </w:r>
      <w:proofErr w:type="gramStart"/>
      <w:r w:rsidR="00E77FB9" w:rsidRPr="00223BAA">
        <w:rPr>
          <w:rFonts w:ascii="Times New Roman" w:hAnsi="Times New Roman" w:cs="Times New Roman"/>
          <w:color w:val="000000" w:themeColor="text1"/>
          <w:sz w:val="24"/>
          <w:szCs w:val="24"/>
        </w:rPr>
        <w:t>clear(</w:t>
      </w:r>
      <w:proofErr w:type="gramEnd"/>
      <w:r w:rsidR="00E77FB9" w:rsidRPr="00223BAA">
        <w:rPr>
          <w:rFonts w:ascii="Times New Roman" w:hAnsi="Times New Roman" w:cs="Times New Roman"/>
          <w:color w:val="000000" w:themeColor="text1"/>
          <w:sz w:val="24"/>
          <w:szCs w:val="24"/>
        </w:rPr>
        <w:t>)</w:t>
      </w:r>
    </w:p>
    <w:p w14:paraId="72923A2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6ECEC77B"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Removes all elements from a list.</w:t>
      </w:r>
    </w:p>
    <w:p w14:paraId="0DC7B2B2"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411F17A1"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The list remains, but becomes empty.</w:t>
      </w:r>
    </w:p>
    <w:p w14:paraId="60DA4178"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300E8B76"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name.clear</w:t>
      </w:r>
      <w:proofErr w:type="spellEnd"/>
      <w:proofErr w:type="gramEnd"/>
      <w:r w:rsidRPr="00223BAA">
        <w:rPr>
          <w:rFonts w:ascii="Times New Roman" w:hAnsi="Times New Roman" w:cs="Times New Roman"/>
          <w:color w:val="000000" w:themeColor="text1"/>
          <w:sz w:val="24"/>
          <w:szCs w:val="24"/>
        </w:rPr>
        <w:t>()</w:t>
      </w:r>
    </w:p>
    <w:p w14:paraId="3908F2C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27578082"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None. It modifies the original list.</w:t>
      </w:r>
    </w:p>
    <w:p w14:paraId="62E9D37E"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lastRenderedPageBreak/>
        <w:t>Example</w:t>
      </w:r>
    </w:p>
    <w:p w14:paraId="3F636190"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=[1,2,3]</w:t>
      </w:r>
      <w:r w:rsidRPr="00223BAA">
        <w:rPr>
          <w:rFonts w:ascii="Times New Roman" w:hAnsi="Times New Roman" w:cs="Times New Roman"/>
          <w:color w:val="000000" w:themeColor="text1"/>
          <w:sz w:val="24"/>
          <w:szCs w:val="24"/>
        </w:rPr>
        <w:br/>
      </w:r>
      <w:proofErr w:type="spellStart"/>
      <w:proofErr w:type="gramStart"/>
      <w:r w:rsidRPr="00223BAA">
        <w:rPr>
          <w:rFonts w:ascii="Times New Roman" w:hAnsi="Times New Roman" w:cs="Times New Roman"/>
          <w:color w:val="000000" w:themeColor="text1"/>
          <w:sz w:val="24"/>
          <w:szCs w:val="24"/>
        </w:rPr>
        <w:t>nums.clear</w:t>
      </w:r>
      <w:proofErr w:type="spellEnd"/>
      <w:proofErr w:type="gram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t>print(</w:t>
      </w: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w:t>
      </w:r>
    </w:p>
    <w:p w14:paraId="62A2B484"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16F418AD"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w:t>
      </w:r>
    </w:p>
    <w:p w14:paraId="2D636DD4" w14:textId="5AA9F402" w:rsidR="00E77FB9" w:rsidRPr="00223BAA" w:rsidRDefault="00953B9B"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4.8 </w:t>
      </w:r>
      <w:proofErr w:type="gramStart"/>
      <w:r w:rsidR="00E77FB9" w:rsidRPr="00223BAA">
        <w:rPr>
          <w:rFonts w:ascii="Times New Roman" w:hAnsi="Times New Roman" w:cs="Times New Roman"/>
          <w:color w:val="000000" w:themeColor="text1"/>
          <w:sz w:val="24"/>
          <w:szCs w:val="24"/>
        </w:rPr>
        <w:t>index(</w:t>
      </w:r>
      <w:proofErr w:type="gramEnd"/>
      <w:r w:rsidR="00E77FB9" w:rsidRPr="00223BAA">
        <w:rPr>
          <w:rFonts w:ascii="Times New Roman" w:hAnsi="Times New Roman" w:cs="Times New Roman"/>
          <w:color w:val="000000" w:themeColor="text1"/>
          <w:sz w:val="24"/>
          <w:szCs w:val="24"/>
        </w:rPr>
        <w:t>)</w:t>
      </w:r>
    </w:p>
    <w:p w14:paraId="5A7934B5"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76E7E3A9"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the index of the first occurrence of a value.</w:t>
      </w:r>
    </w:p>
    <w:p w14:paraId="3915B76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112A4270"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Useful for locating an element.</w:t>
      </w:r>
    </w:p>
    <w:p w14:paraId="1D438FDE"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43F2EE92"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name.index</w:t>
      </w:r>
      <w:proofErr w:type="spellEnd"/>
      <w:proofErr w:type="gramEnd"/>
      <w:r w:rsidRPr="00223BAA">
        <w:rPr>
          <w:rFonts w:ascii="Times New Roman" w:hAnsi="Times New Roman" w:cs="Times New Roman"/>
          <w:color w:val="000000" w:themeColor="text1"/>
          <w:sz w:val="24"/>
          <w:szCs w:val="24"/>
        </w:rPr>
        <w:t>(value)</w:t>
      </w:r>
    </w:p>
    <w:p w14:paraId="59B73659"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64ACCFF8"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value – Element to search.</w:t>
      </w:r>
    </w:p>
    <w:p w14:paraId="54B33C8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7B26D6CB"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an integer index.</w:t>
      </w:r>
    </w:p>
    <w:p w14:paraId="1C0B2754"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72F08579"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fruits=["</w:t>
      </w:r>
      <w:proofErr w:type="spellStart"/>
      <w:r w:rsidRPr="00223BAA">
        <w:rPr>
          <w:rFonts w:ascii="Times New Roman" w:hAnsi="Times New Roman" w:cs="Times New Roman"/>
          <w:color w:val="000000" w:themeColor="text1"/>
          <w:sz w:val="24"/>
          <w:szCs w:val="24"/>
        </w:rPr>
        <w:t>Apple","Banana","Orange</w:t>
      </w:r>
      <w:proofErr w:type="spell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t>print(</w:t>
      </w:r>
      <w:proofErr w:type="spellStart"/>
      <w:proofErr w:type="gramStart"/>
      <w:r w:rsidRPr="00223BAA">
        <w:rPr>
          <w:rFonts w:ascii="Times New Roman" w:hAnsi="Times New Roman" w:cs="Times New Roman"/>
          <w:color w:val="000000" w:themeColor="text1"/>
          <w:sz w:val="24"/>
          <w:szCs w:val="24"/>
        </w:rPr>
        <w:t>fruits.index</w:t>
      </w:r>
      <w:proofErr w:type="spellEnd"/>
      <w:proofErr w:type="gramEnd"/>
      <w:r w:rsidRPr="00223BAA">
        <w:rPr>
          <w:rFonts w:ascii="Times New Roman" w:hAnsi="Times New Roman" w:cs="Times New Roman"/>
          <w:color w:val="000000" w:themeColor="text1"/>
          <w:sz w:val="24"/>
          <w:szCs w:val="24"/>
        </w:rPr>
        <w:t>("Banana"))</w:t>
      </w:r>
    </w:p>
    <w:p w14:paraId="103D697F"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1F04EE67"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1</w:t>
      </w:r>
    </w:p>
    <w:p w14:paraId="1B3AA0EA" w14:textId="3A983EEC" w:rsidR="00E77FB9" w:rsidRPr="00223BAA"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4.9 </w:t>
      </w:r>
      <w:proofErr w:type="gramStart"/>
      <w:r w:rsidR="00E77FB9" w:rsidRPr="00223BAA">
        <w:rPr>
          <w:rFonts w:ascii="Times New Roman" w:hAnsi="Times New Roman" w:cs="Times New Roman"/>
          <w:color w:val="000000" w:themeColor="text1"/>
          <w:sz w:val="24"/>
          <w:szCs w:val="24"/>
        </w:rPr>
        <w:t>count(</w:t>
      </w:r>
      <w:proofErr w:type="gramEnd"/>
      <w:r w:rsidR="00E77FB9" w:rsidRPr="00223BAA">
        <w:rPr>
          <w:rFonts w:ascii="Times New Roman" w:hAnsi="Times New Roman" w:cs="Times New Roman"/>
          <w:color w:val="000000" w:themeColor="text1"/>
          <w:sz w:val="24"/>
          <w:szCs w:val="24"/>
        </w:rPr>
        <w:t>)</w:t>
      </w:r>
    </w:p>
    <w:p w14:paraId="333BED07"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1D00EBFA"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Counts how many times a value appears in a list.</w:t>
      </w:r>
    </w:p>
    <w:p w14:paraId="4769A5C5"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3B094923"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Useful for frequency counting.</w:t>
      </w:r>
    </w:p>
    <w:p w14:paraId="6E47A3FF"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4D6B5723"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name.count</w:t>
      </w:r>
      <w:proofErr w:type="spellEnd"/>
      <w:proofErr w:type="gramEnd"/>
      <w:r w:rsidRPr="00223BAA">
        <w:rPr>
          <w:rFonts w:ascii="Times New Roman" w:hAnsi="Times New Roman" w:cs="Times New Roman"/>
          <w:color w:val="000000" w:themeColor="text1"/>
          <w:sz w:val="24"/>
          <w:szCs w:val="24"/>
        </w:rPr>
        <w:t>(value)</w:t>
      </w:r>
    </w:p>
    <w:p w14:paraId="29FAA9F7"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105730D1"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value – Element to count.</w:t>
      </w:r>
    </w:p>
    <w:p w14:paraId="7BF86B5C"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043B936C"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an integer.</w:t>
      </w:r>
    </w:p>
    <w:p w14:paraId="7C935865"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lastRenderedPageBreak/>
        <w:t>Example</w:t>
      </w:r>
    </w:p>
    <w:p w14:paraId="3BB30371"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=[1,2,2,3]</w:t>
      </w:r>
      <w:r w:rsidRPr="00223BAA">
        <w:rPr>
          <w:rFonts w:ascii="Times New Roman" w:hAnsi="Times New Roman" w:cs="Times New Roman"/>
          <w:color w:val="000000" w:themeColor="text1"/>
          <w:sz w:val="24"/>
          <w:szCs w:val="24"/>
        </w:rPr>
        <w:br/>
        <w:t>print(</w:t>
      </w:r>
      <w:proofErr w:type="spellStart"/>
      <w:proofErr w:type="gramStart"/>
      <w:r w:rsidRPr="00223BAA">
        <w:rPr>
          <w:rFonts w:ascii="Times New Roman" w:hAnsi="Times New Roman" w:cs="Times New Roman"/>
          <w:color w:val="000000" w:themeColor="text1"/>
          <w:sz w:val="24"/>
          <w:szCs w:val="24"/>
        </w:rPr>
        <w:t>nums.count</w:t>
      </w:r>
      <w:proofErr w:type="spellEnd"/>
      <w:proofErr w:type="gramEnd"/>
      <w:r w:rsidRPr="00223BAA">
        <w:rPr>
          <w:rFonts w:ascii="Times New Roman" w:hAnsi="Times New Roman" w:cs="Times New Roman"/>
          <w:color w:val="000000" w:themeColor="text1"/>
          <w:sz w:val="24"/>
          <w:szCs w:val="24"/>
        </w:rPr>
        <w:t>(2))</w:t>
      </w:r>
    </w:p>
    <w:p w14:paraId="5D97DD7E"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261903A4"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2</w:t>
      </w:r>
    </w:p>
    <w:p w14:paraId="28AD6E64" w14:textId="5B6E2DB5" w:rsidR="00E77FB9" w:rsidRPr="00223BAA"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4.10 </w:t>
      </w:r>
      <w:proofErr w:type="gramStart"/>
      <w:r w:rsidR="00E77FB9" w:rsidRPr="00223BAA">
        <w:rPr>
          <w:rFonts w:ascii="Times New Roman" w:hAnsi="Times New Roman" w:cs="Times New Roman"/>
          <w:color w:val="000000" w:themeColor="text1"/>
          <w:sz w:val="24"/>
          <w:szCs w:val="24"/>
        </w:rPr>
        <w:t>sort(</w:t>
      </w:r>
      <w:proofErr w:type="gramEnd"/>
      <w:r w:rsidR="00E77FB9" w:rsidRPr="00223BAA">
        <w:rPr>
          <w:rFonts w:ascii="Times New Roman" w:hAnsi="Times New Roman" w:cs="Times New Roman"/>
          <w:color w:val="000000" w:themeColor="text1"/>
          <w:sz w:val="24"/>
          <w:szCs w:val="24"/>
        </w:rPr>
        <w:t>)</w:t>
      </w:r>
    </w:p>
    <w:p w14:paraId="2070B491"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1ECBE808"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Sorts the original list in ascending order.</w:t>
      </w:r>
    </w:p>
    <w:p w14:paraId="0F914E14"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546D2091"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Use reverse=True for descending order.</w:t>
      </w:r>
    </w:p>
    <w:p w14:paraId="79874991"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561E3949"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name.sort</w:t>
      </w:r>
      <w:proofErr w:type="spellEnd"/>
      <w:proofErr w:type="gramEnd"/>
      <w:r w:rsidRPr="00223BAA">
        <w:rPr>
          <w:rFonts w:ascii="Times New Roman" w:hAnsi="Times New Roman" w:cs="Times New Roman"/>
          <w:color w:val="000000" w:themeColor="text1"/>
          <w:sz w:val="24"/>
          <w:szCs w:val="24"/>
        </w:rPr>
        <w:t>()</w:t>
      </w:r>
    </w:p>
    <w:p w14:paraId="608877D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Parameters</w:t>
      </w:r>
    </w:p>
    <w:p w14:paraId="6E6B4B06" w14:textId="77777777" w:rsidR="00E77FB9" w:rsidRPr="00223BAA" w:rsidRDefault="00E77FB9" w:rsidP="00E77FB9">
      <w:pPr>
        <w:pStyle w:val="ListBullet"/>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reverse (optional) – True for descending order.</w:t>
      </w:r>
    </w:p>
    <w:p w14:paraId="252A1B0B"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5B5C4432"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None. It modifies the original list.</w:t>
      </w:r>
    </w:p>
    <w:p w14:paraId="7DB10BC6"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0C1DB46D"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=[3,1,2]</w:t>
      </w:r>
      <w:r w:rsidRPr="00223BAA">
        <w:rPr>
          <w:rFonts w:ascii="Times New Roman" w:hAnsi="Times New Roman" w:cs="Times New Roman"/>
          <w:color w:val="000000" w:themeColor="text1"/>
          <w:sz w:val="24"/>
          <w:szCs w:val="24"/>
        </w:rPr>
        <w:br/>
      </w:r>
      <w:proofErr w:type="spellStart"/>
      <w:proofErr w:type="gramStart"/>
      <w:r w:rsidRPr="00223BAA">
        <w:rPr>
          <w:rFonts w:ascii="Times New Roman" w:hAnsi="Times New Roman" w:cs="Times New Roman"/>
          <w:color w:val="000000" w:themeColor="text1"/>
          <w:sz w:val="24"/>
          <w:szCs w:val="24"/>
        </w:rPr>
        <w:t>nums.sort</w:t>
      </w:r>
      <w:proofErr w:type="spellEnd"/>
      <w:proofErr w:type="gram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t>print(</w:t>
      </w: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w:t>
      </w:r>
    </w:p>
    <w:p w14:paraId="6A9F790F"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02F42EE3"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[1, 2, 3]</w:t>
      </w:r>
    </w:p>
    <w:p w14:paraId="6CB7664C" w14:textId="630DE978" w:rsidR="00E77FB9" w:rsidRPr="00223BAA"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4.10.1 </w:t>
      </w:r>
      <w:proofErr w:type="gramStart"/>
      <w:r w:rsidR="00E77FB9" w:rsidRPr="00223BAA">
        <w:rPr>
          <w:rFonts w:ascii="Times New Roman" w:hAnsi="Times New Roman" w:cs="Times New Roman"/>
          <w:color w:val="000000" w:themeColor="text1"/>
          <w:sz w:val="24"/>
          <w:szCs w:val="24"/>
        </w:rPr>
        <w:t>reverse(</w:t>
      </w:r>
      <w:proofErr w:type="gramEnd"/>
      <w:r w:rsidR="00E77FB9" w:rsidRPr="00223BAA">
        <w:rPr>
          <w:rFonts w:ascii="Times New Roman" w:hAnsi="Times New Roman" w:cs="Times New Roman"/>
          <w:color w:val="000000" w:themeColor="text1"/>
          <w:sz w:val="24"/>
          <w:szCs w:val="24"/>
        </w:rPr>
        <w:t>)</w:t>
      </w:r>
    </w:p>
    <w:p w14:paraId="52DC556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69C5B253"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Reverses the order of elements in the original list.</w:t>
      </w:r>
    </w:p>
    <w:p w14:paraId="60570CC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06929E24"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It does not sort the list.</w:t>
      </w:r>
    </w:p>
    <w:p w14:paraId="41C98F1D"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6C8422AD"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name.reverse</w:t>
      </w:r>
      <w:proofErr w:type="spellEnd"/>
      <w:proofErr w:type="gramEnd"/>
      <w:r w:rsidRPr="00223BAA">
        <w:rPr>
          <w:rFonts w:ascii="Times New Roman" w:hAnsi="Times New Roman" w:cs="Times New Roman"/>
          <w:color w:val="000000" w:themeColor="text1"/>
          <w:sz w:val="24"/>
          <w:szCs w:val="24"/>
        </w:rPr>
        <w:t>()</w:t>
      </w:r>
    </w:p>
    <w:p w14:paraId="24332A34"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59E6E155"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None. It modifies the original list.</w:t>
      </w:r>
    </w:p>
    <w:p w14:paraId="095F6EEC"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lastRenderedPageBreak/>
        <w:t>Example</w:t>
      </w:r>
    </w:p>
    <w:p w14:paraId="2D2EFC92"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=[1,2,3]</w:t>
      </w:r>
      <w:r w:rsidRPr="00223BAA">
        <w:rPr>
          <w:rFonts w:ascii="Times New Roman" w:hAnsi="Times New Roman" w:cs="Times New Roman"/>
          <w:color w:val="000000" w:themeColor="text1"/>
          <w:sz w:val="24"/>
          <w:szCs w:val="24"/>
        </w:rPr>
        <w:br/>
      </w:r>
      <w:proofErr w:type="spellStart"/>
      <w:proofErr w:type="gramStart"/>
      <w:r w:rsidRPr="00223BAA">
        <w:rPr>
          <w:rFonts w:ascii="Times New Roman" w:hAnsi="Times New Roman" w:cs="Times New Roman"/>
          <w:color w:val="000000" w:themeColor="text1"/>
          <w:sz w:val="24"/>
          <w:szCs w:val="24"/>
        </w:rPr>
        <w:t>nums.reverse</w:t>
      </w:r>
      <w:proofErr w:type="spellEnd"/>
      <w:proofErr w:type="gram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t>print(</w:t>
      </w:r>
      <w:proofErr w:type="spellStart"/>
      <w:r w:rsidRPr="00223BAA">
        <w:rPr>
          <w:rFonts w:ascii="Times New Roman" w:hAnsi="Times New Roman" w:cs="Times New Roman"/>
          <w:color w:val="000000" w:themeColor="text1"/>
          <w:sz w:val="24"/>
          <w:szCs w:val="24"/>
        </w:rPr>
        <w:t>nums</w:t>
      </w:r>
      <w:proofErr w:type="spellEnd"/>
      <w:r w:rsidRPr="00223BAA">
        <w:rPr>
          <w:rFonts w:ascii="Times New Roman" w:hAnsi="Times New Roman" w:cs="Times New Roman"/>
          <w:color w:val="000000" w:themeColor="text1"/>
          <w:sz w:val="24"/>
          <w:szCs w:val="24"/>
        </w:rPr>
        <w:t>)</w:t>
      </w:r>
    </w:p>
    <w:p w14:paraId="7E9C46A6"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4C4F57CC"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[3, 2, 1]</w:t>
      </w:r>
    </w:p>
    <w:p w14:paraId="1AE812F1" w14:textId="2EF51D1C" w:rsidR="00E77FB9" w:rsidRPr="00223BAA"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4.10.2 </w:t>
      </w:r>
      <w:proofErr w:type="gramStart"/>
      <w:r w:rsidR="00E77FB9" w:rsidRPr="00223BAA">
        <w:rPr>
          <w:rFonts w:ascii="Times New Roman" w:hAnsi="Times New Roman" w:cs="Times New Roman"/>
          <w:color w:val="000000" w:themeColor="text1"/>
          <w:sz w:val="24"/>
          <w:szCs w:val="24"/>
        </w:rPr>
        <w:t>copy(</w:t>
      </w:r>
      <w:proofErr w:type="gramEnd"/>
      <w:r w:rsidR="00E77FB9" w:rsidRPr="00223BAA">
        <w:rPr>
          <w:rFonts w:ascii="Times New Roman" w:hAnsi="Times New Roman" w:cs="Times New Roman"/>
          <w:color w:val="000000" w:themeColor="text1"/>
          <w:sz w:val="24"/>
          <w:szCs w:val="24"/>
        </w:rPr>
        <w:t>)</w:t>
      </w:r>
    </w:p>
    <w:p w14:paraId="542B5542"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Definition</w:t>
      </w:r>
    </w:p>
    <w:p w14:paraId="1D72972D"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Creates a shallow copy of a list.</w:t>
      </w:r>
    </w:p>
    <w:p w14:paraId="501E56CA"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Explanation</w:t>
      </w:r>
    </w:p>
    <w:p w14:paraId="36F45B20"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The new list is independent of the original.</w:t>
      </w:r>
    </w:p>
    <w:p w14:paraId="5758A900"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Syntax</w:t>
      </w:r>
    </w:p>
    <w:p w14:paraId="7F583EB0" w14:textId="77777777" w:rsidR="00E77FB9" w:rsidRPr="00223BAA" w:rsidRDefault="00E77FB9" w:rsidP="00E77FB9">
      <w:pPr>
        <w:rPr>
          <w:rFonts w:ascii="Times New Roman" w:hAnsi="Times New Roman" w:cs="Times New Roman"/>
          <w:color w:val="000000" w:themeColor="text1"/>
          <w:sz w:val="24"/>
          <w:szCs w:val="24"/>
        </w:rPr>
      </w:pPr>
      <w:proofErr w:type="spellStart"/>
      <w:r w:rsidRPr="00223BAA">
        <w:rPr>
          <w:rFonts w:ascii="Times New Roman" w:hAnsi="Times New Roman" w:cs="Times New Roman"/>
          <w:color w:val="000000" w:themeColor="text1"/>
          <w:sz w:val="24"/>
          <w:szCs w:val="24"/>
        </w:rPr>
        <w:t>new_list</w:t>
      </w:r>
      <w:proofErr w:type="spellEnd"/>
      <w:r w:rsidRPr="00223BAA">
        <w:rPr>
          <w:rFonts w:ascii="Times New Roman" w:hAnsi="Times New Roman" w:cs="Times New Roman"/>
          <w:color w:val="000000" w:themeColor="text1"/>
          <w:sz w:val="24"/>
          <w:szCs w:val="24"/>
        </w:rPr>
        <w:t xml:space="preserve"> = </w:t>
      </w:r>
      <w:proofErr w:type="spellStart"/>
      <w:r w:rsidRPr="00223BAA">
        <w:rPr>
          <w:rFonts w:ascii="Times New Roman" w:hAnsi="Times New Roman" w:cs="Times New Roman"/>
          <w:color w:val="000000" w:themeColor="text1"/>
          <w:sz w:val="24"/>
          <w:szCs w:val="24"/>
        </w:rPr>
        <w:t>list_</w:t>
      </w:r>
      <w:proofErr w:type="gramStart"/>
      <w:r w:rsidRPr="00223BAA">
        <w:rPr>
          <w:rFonts w:ascii="Times New Roman" w:hAnsi="Times New Roman" w:cs="Times New Roman"/>
          <w:color w:val="000000" w:themeColor="text1"/>
          <w:sz w:val="24"/>
          <w:szCs w:val="24"/>
        </w:rPr>
        <w:t>name.copy</w:t>
      </w:r>
      <w:proofErr w:type="spellEnd"/>
      <w:proofErr w:type="gramEnd"/>
      <w:r w:rsidRPr="00223BAA">
        <w:rPr>
          <w:rFonts w:ascii="Times New Roman" w:hAnsi="Times New Roman" w:cs="Times New Roman"/>
          <w:color w:val="000000" w:themeColor="text1"/>
          <w:sz w:val="24"/>
          <w:szCs w:val="24"/>
        </w:rPr>
        <w:t>()</w:t>
      </w:r>
    </w:p>
    <w:p w14:paraId="7769D008"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 Value</w:t>
      </w:r>
    </w:p>
    <w:p w14:paraId="315ECAE7"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Returns a new shallow copy of the list.</w:t>
      </w:r>
    </w:p>
    <w:p w14:paraId="1C9ACD79"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Example</w:t>
      </w:r>
    </w:p>
    <w:p w14:paraId="79C94E5B"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a=[1,2,3]</w:t>
      </w:r>
      <w:r w:rsidRPr="00223BAA">
        <w:rPr>
          <w:rFonts w:ascii="Times New Roman" w:hAnsi="Times New Roman" w:cs="Times New Roman"/>
          <w:color w:val="000000" w:themeColor="text1"/>
          <w:sz w:val="24"/>
          <w:szCs w:val="24"/>
        </w:rPr>
        <w:br/>
        <w:t>b=</w:t>
      </w:r>
      <w:proofErr w:type="spellStart"/>
      <w:proofErr w:type="gramStart"/>
      <w:r w:rsidRPr="00223BAA">
        <w:rPr>
          <w:rFonts w:ascii="Times New Roman" w:hAnsi="Times New Roman" w:cs="Times New Roman"/>
          <w:color w:val="000000" w:themeColor="text1"/>
          <w:sz w:val="24"/>
          <w:szCs w:val="24"/>
        </w:rPr>
        <w:t>a.copy</w:t>
      </w:r>
      <w:proofErr w:type="spellEnd"/>
      <w:proofErr w:type="gramEnd"/>
      <w:r w:rsidRPr="00223BAA">
        <w:rPr>
          <w:rFonts w:ascii="Times New Roman" w:hAnsi="Times New Roman" w:cs="Times New Roman"/>
          <w:color w:val="000000" w:themeColor="text1"/>
          <w:sz w:val="24"/>
          <w:szCs w:val="24"/>
        </w:rPr>
        <w:t>()</w:t>
      </w:r>
      <w:r w:rsidRPr="00223BAA">
        <w:rPr>
          <w:rFonts w:ascii="Times New Roman" w:hAnsi="Times New Roman" w:cs="Times New Roman"/>
          <w:color w:val="000000" w:themeColor="text1"/>
          <w:sz w:val="24"/>
          <w:szCs w:val="24"/>
        </w:rPr>
        <w:br/>
        <w:t>print(b)</w:t>
      </w:r>
    </w:p>
    <w:p w14:paraId="3ACFEA20" w14:textId="77777777" w:rsidR="00E77FB9" w:rsidRPr="00223BAA" w:rsidRDefault="00E77FB9" w:rsidP="00E77FB9">
      <w:pPr>
        <w:pStyle w:val="Heading4"/>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Output</w:t>
      </w:r>
    </w:p>
    <w:p w14:paraId="5555AB36" w14:textId="77777777" w:rsidR="00E77FB9" w:rsidRPr="00223BAA" w:rsidRDefault="00E77FB9" w:rsidP="00E77FB9">
      <w:pPr>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[1, 2, 3]</w:t>
      </w:r>
    </w:p>
    <w:p w14:paraId="52960B6F" w14:textId="77777777" w:rsidR="00E77FB9" w:rsidRPr="00223BAA" w:rsidRDefault="00E77FB9" w:rsidP="00E77FB9">
      <w:pPr>
        <w:pStyle w:val="Heading2"/>
        <w:rPr>
          <w:rFonts w:ascii="Times New Roman" w:hAnsi="Times New Roman" w:cs="Times New Roman"/>
          <w:color w:val="000000" w:themeColor="text1"/>
          <w:sz w:val="24"/>
          <w:szCs w:val="24"/>
        </w:rPr>
      </w:pPr>
      <w:r w:rsidRPr="00223BAA">
        <w:rPr>
          <w:rFonts w:ascii="Times New Roman" w:hAnsi="Times New Roman" w:cs="Times New Roman"/>
          <w:color w:val="000000" w:themeColor="text1"/>
          <w:sz w:val="24"/>
          <w:szCs w:val="24"/>
        </w:rPr>
        <w:t>Section Summary</w:t>
      </w:r>
    </w:p>
    <w:p w14:paraId="614192D7" w14:textId="77777777" w:rsidR="00E77FB9" w:rsidRDefault="00E77FB9" w:rsidP="00E77FB9">
      <w:pPr>
        <w:rPr>
          <w:rFonts w:ascii="Times New Roman" w:hAnsi="Times New Roman" w:cs="Times New Roman"/>
          <w:color w:val="000000" w:themeColor="text1"/>
          <w:sz w:val="24"/>
          <w:szCs w:val="24"/>
        </w:rPr>
      </w:pPr>
      <w:proofErr w:type="gramStart"/>
      <w:r w:rsidRPr="00223BAA">
        <w:rPr>
          <w:rFonts w:ascii="Times New Roman" w:hAnsi="Times New Roman" w:cs="Times New Roman"/>
          <w:color w:val="000000" w:themeColor="text1"/>
          <w:sz w:val="24"/>
          <w:szCs w:val="24"/>
        </w:rPr>
        <w:t>append(</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insert(</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extend(</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remove(</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sort(</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reverse(</w:t>
      </w:r>
      <w:proofErr w:type="gramEnd"/>
      <w:r w:rsidRPr="00223BAA">
        <w:rPr>
          <w:rFonts w:ascii="Times New Roman" w:hAnsi="Times New Roman" w:cs="Times New Roman"/>
          <w:color w:val="000000" w:themeColor="text1"/>
          <w:sz w:val="24"/>
          <w:szCs w:val="24"/>
        </w:rPr>
        <w:t xml:space="preserve">), and </w:t>
      </w:r>
      <w:proofErr w:type="gramStart"/>
      <w:r w:rsidRPr="00223BAA">
        <w:rPr>
          <w:rFonts w:ascii="Times New Roman" w:hAnsi="Times New Roman" w:cs="Times New Roman"/>
          <w:color w:val="000000" w:themeColor="text1"/>
          <w:sz w:val="24"/>
          <w:szCs w:val="24"/>
        </w:rPr>
        <w:t>clear(</w:t>
      </w:r>
      <w:proofErr w:type="gramEnd"/>
      <w:r w:rsidRPr="00223BAA">
        <w:rPr>
          <w:rFonts w:ascii="Times New Roman" w:hAnsi="Times New Roman" w:cs="Times New Roman"/>
          <w:color w:val="000000" w:themeColor="text1"/>
          <w:sz w:val="24"/>
          <w:szCs w:val="24"/>
        </w:rPr>
        <w:t xml:space="preserve">) modify the original list and return None. </w:t>
      </w:r>
      <w:proofErr w:type="gramStart"/>
      <w:r w:rsidRPr="00223BAA">
        <w:rPr>
          <w:rFonts w:ascii="Times New Roman" w:hAnsi="Times New Roman" w:cs="Times New Roman"/>
          <w:color w:val="000000" w:themeColor="text1"/>
          <w:sz w:val="24"/>
          <w:szCs w:val="24"/>
        </w:rPr>
        <w:t>pop(</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index(</w:t>
      </w:r>
      <w:proofErr w:type="gramEnd"/>
      <w:r w:rsidRPr="00223BAA">
        <w:rPr>
          <w:rFonts w:ascii="Times New Roman" w:hAnsi="Times New Roman" w:cs="Times New Roman"/>
          <w:color w:val="000000" w:themeColor="text1"/>
          <w:sz w:val="24"/>
          <w:szCs w:val="24"/>
        </w:rPr>
        <w:t xml:space="preserve">), </w:t>
      </w:r>
      <w:proofErr w:type="gramStart"/>
      <w:r w:rsidRPr="00223BAA">
        <w:rPr>
          <w:rFonts w:ascii="Times New Roman" w:hAnsi="Times New Roman" w:cs="Times New Roman"/>
          <w:color w:val="000000" w:themeColor="text1"/>
          <w:sz w:val="24"/>
          <w:szCs w:val="24"/>
        </w:rPr>
        <w:t>count(</w:t>
      </w:r>
      <w:proofErr w:type="gramEnd"/>
      <w:r w:rsidRPr="00223BAA">
        <w:rPr>
          <w:rFonts w:ascii="Times New Roman" w:hAnsi="Times New Roman" w:cs="Times New Roman"/>
          <w:color w:val="000000" w:themeColor="text1"/>
          <w:sz w:val="24"/>
          <w:szCs w:val="24"/>
        </w:rPr>
        <w:t xml:space="preserve">), and </w:t>
      </w:r>
      <w:proofErr w:type="gramStart"/>
      <w:r w:rsidRPr="00223BAA">
        <w:rPr>
          <w:rFonts w:ascii="Times New Roman" w:hAnsi="Times New Roman" w:cs="Times New Roman"/>
          <w:color w:val="000000" w:themeColor="text1"/>
          <w:sz w:val="24"/>
          <w:szCs w:val="24"/>
        </w:rPr>
        <w:t>copy(</w:t>
      </w:r>
      <w:proofErr w:type="gramEnd"/>
      <w:r w:rsidRPr="00223BAA">
        <w:rPr>
          <w:rFonts w:ascii="Times New Roman" w:hAnsi="Times New Roman" w:cs="Times New Roman"/>
          <w:color w:val="000000" w:themeColor="text1"/>
          <w:sz w:val="24"/>
          <w:szCs w:val="24"/>
        </w:rPr>
        <w:t>) return useful values.</w:t>
      </w:r>
    </w:p>
    <w:p w14:paraId="6C5ED60C" w14:textId="77777777" w:rsidR="00E77FB9" w:rsidRDefault="00E77FB9" w:rsidP="00E77FB9">
      <w:pPr>
        <w:rPr>
          <w:rFonts w:ascii="Times New Roman" w:hAnsi="Times New Roman" w:cs="Times New Roman"/>
          <w:color w:val="000000" w:themeColor="text1"/>
          <w:sz w:val="24"/>
          <w:szCs w:val="24"/>
        </w:rPr>
      </w:pPr>
    </w:p>
    <w:p w14:paraId="65613217" w14:textId="77777777" w:rsidR="00E77FB9" w:rsidRDefault="00E77FB9" w:rsidP="00E77FB9">
      <w:pPr>
        <w:rPr>
          <w:rFonts w:ascii="Times New Roman" w:hAnsi="Times New Roman" w:cs="Times New Roman"/>
          <w:color w:val="000000" w:themeColor="text1"/>
          <w:sz w:val="24"/>
          <w:szCs w:val="24"/>
        </w:rPr>
      </w:pPr>
    </w:p>
    <w:p w14:paraId="611389C6" w14:textId="77777777" w:rsidR="00E77FB9" w:rsidRPr="00A7679D" w:rsidRDefault="00E77FB9" w:rsidP="00E77FB9">
      <w:pPr>
        <w:pStyle w:val="Heading2"/>
        <w:jc w:val="center"/>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highlight w:val="yellow"/>
        </w:rPr>
        <w:t>Section 5: Built-in Functions</w:t>
      </w:r>
    </w:p>
    <w:p w14:paraId="45994839" w14:textId="26E82BA1" w:rsidR="00E77FB9" w:rsidRPr="00A7679D"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5.1 </w:t>
      </w:r>
      <w:proofErr w:type="spellStart"/>
      <w:proofErr w:type="gramStart"/>
      <w:r w:rsidR="00E77FB9" w:rsidRPr="00A7679D">
        <w:rPr>
          <w:rFonts w:ascii="Times New Roman" w:hAnsi="Times New Roman" w:cs="Times New Roman"/>
          <w:color w:val="000000" w:themeColor="text1"/>
          <w:sz w:val="24"/>
          <w:szCs w:val="24"/>
        </w:rPr>
        <w:t>len</w:t>
      </w:r>
      <w:proofErr w:type="spellEnd"/>
      <w:r w:rsidR="00E77FB9" w:rsidRPr="00A7679D">
        <w:rPr>
          <w:rFonts w:ascii="Times New Roman" w:hAnsi="Times New Roman" w:cs="Times New Roman"/>
          <w:color w:val="000000" w:themeColor="text1"/>
          <w:sz w:val="24"/>
          <w:szCs w:val="24"/>
        </w:rPr>
        <w:t>(</w:t>
      </w:r>
      <w:proofErr w:type="gramEnd"/>
      <w:r w:rsidR="00E77FB9" w:rsidRPr="00A7679D">
        <w:rPr>
          <w:rFonts w:ascii="Times New Roman" w:hAnsi="Times New Roman" w:cs="Times New Roman"/>
          <w:color w:val="000000" w:themeColor="text1"/>
          <w:sz w:val="24"/>
          <w:szCs w:val="24"/>
        </w:rPr>
        <w:t>)</w:t>
      </w:r>
    </w:p>
    <w:p w14:paraId="24747DA3"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Definition</w:t>
      </w:r>
    </w:p>
    <w:p w14:paraId="2404A245"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the total number of elements in a list.</w:t>
      </w:r>
    </w:p>
    <w:p w14:paraId="60D1F28D"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Explanation</w:t>
      </w:r>
    </w:p>
    <w:p w14:paraId="715301FB"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 xml:space="preserve">Use </w:t>
      </w:r>
      <w:proofErr w:type="spellStart"/>
      <w:proofErr w:type="gramStart"/>
      <w:r w:rsidRPr="00A7679D">
        <w:rPr>
          <w:rFonts w:ascii="Times New Roman" w:hAnsi="Times New Roman" w:cs="Times New Roman"/>
          <w:color w:val="000000" w:themeColor="text1"/>
          <w:sz w:val="24"/>
          <w:szCs w:val="24"/>
        </w:rPr>
        <w:t>len</w:t>
      </w:r>
      <w:proofErr w:type="spellEnd"/>
      <w:r w:rsidRPr="00A7679D">
        <w:rPr>
          <w:rFonts w:ascii="Times New Roman" w:hAnsi="Times New Roman" w:cs="Times New Roman"/>
          <w:color w:val="000000" w:themeColor="text1"/>
          <w:sz w:val="24"/>
          <w:szCs w:val="24"/>
        </w:rPr>
        <w:t>(</w:t>
      </w:r>
      <w:proofErr w:type="gramEnd"/>
      <w:r w:rsidRPr="00A7679D">
        <w:rPr>
          <w:rFonts w:ascii="Times New Roman" w:hAnsi="Times New Roman" w:cs="Times New Roman"/>
          <w:color w:val="000000" w:themeColor="text1"/>
          <w:sz w:val="24"/>
          <w:szCs w:val="24"/>
        </w:rPr>
        <w:t>) to determine the size of a list.</w:t>
      </w:r>
    </w:p>
    <w:p w14:paraId="187FF691"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Syntax</w:t>
      </w:r>
    </w:p>
    <w:p w14:paraId="0022E03D" w14:textId="77777777" w:rsidR="00E77FB9" w:rsidRPr="00A7679D" w:rsidRDefault="00E77FB9" w:rsidP="00E77FB9">
      <w:pPr>
        <w:rPr>
          <w:rFonts w:ascii="Times New Roman" w:hAnsi="Times New Roman" w:cs="Times New Roman"/>
          <w:color w:val="000000" w:themeColor="text1"/>
          <w:sz w:val="24"/>
          <w:szCs w:val="24"/>
        </w:rPr>
      </w:pPr>
      <w:proofErr w:type="spellStart"/>
      <w:r w:rsidRPr="00A7679D">
        <w:rPr>
          <w:rFonts w:ascii="Times New Roman" w:hAnsi="Times New Roman" w:cs="Times New Roman"/>
          <w:color w:val="000000" w:themeColor="text1"/>
          <w:sz w:val="24"/>
          <w:szCs w:val="24"/>
        </w:rPr>
        <w:t>len</w:t>
      </w:r>
      <w:proofErr w:type="spellEnd"/>
      <w:r w:rsidRPr="00A7679D">
        <w:rPr>
          <w:rFonts w:ascii="Times New Roman" w:hAnsi="Times New Roman" w:cs="Times New Roman"/>
          <w:color w:val="000000" w:themeColor="text1"/>
          <w:sz w:val="24"/>
          <w:szCs w:val="24"/>
        </w:rPr>
        <w:t>(</w:t>
      </w: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w:t>
      </w:r>
    </w:p>
    <w:p w14:paraId="5501232E"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lastRenderedPageBreak/>
        <w:t>Parameters</w:t>
      </w:r>
    </w:p>
    <w:p w14:paraId="27AF7D32" w14:textId="77777777" w:rsidR="00E77FB9" w:rsidRPr="00A7679D" w:rsidRDefault="00E77FB9" w:rsidP="00E77FB9">
      <w:pPr>
        <w:pStyle w:val="ListBullet"/>
        <w:rPr>
          <w:rFonts w:ascii="Times New Roman" w:hAnsi="Times New Roman" w:cs="Times New Roman"/>
          <w:color w:val="000000" w:themeColor="text1"/>
          <w:sz w:val="24"/>
          <w:szCs w:val="24"/>
        </w:rPr>
      </w:pP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 xml:space="preserve"> – The list whose length is required.</w:t>
      </w:r>
    </w:p>
    <w:p w14:paraId="1262B518"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 Value</w:t>
      </w:r>
    </w:p>
    <w:p w14:paraId="6FCA0998"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an integer representing the number of elements.</w:t>
      </w:r>
    </w:p>
    <w:p w14:paraId="34DF0F0B"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Example</w:t>
      </w:r>
    </w:p>
    <w:p w14:paraId="6C50F887"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numbers=[10,20,30,40]</w:t>
      </w:r>
      <w:r w:rsidRPr="00A7679D">
        <w:rPr>
          <w:rFonts w:ascii="Times New Roman" w:hAnsi="Times New Roman" w:cs="Times New Roman"/>
          <w:color w:val="000000" w:themeColor="text1"/>
          <w:sz w:val="24"/>
          <w:szCs w:val="24"/>
        </w:rPr>
        <w:br/>
        <w:t>print(</w:t>
      </w:r>
      <w:proofErr w:type="spellStart"/>
      <w:r w:rsidRPr="00A7679D">
        <w:rPr>
          <w:rFonts w:ascii="Times New Roman" w:hAnsi="Times New Roman" w:cs="Times New Roman"/>
          <w:color w:val="000000" w:themeColor="text1"/>
          <w:sz w:val="24"/>
          <w:szCs w:val="24"/>
        </w:rPr>
        <w:t>len</w:t>
      </w:r>
      <w:proofErr w:type="spellEnd"/>
      <w:r w:rsidRPr="00A7679D">
        <w:rPr>
          <w:rFonts w:ascii="Times New Roman" w:hAnsi="Times New Roman" w:cs="Times New Roman"/>
          <w:color w:val="000000" w:themeColor="text1"/>
          <w:sz w:val="24"/>
          <w:szCs w:val="24"/>
        </w:rPr>
        <w:t>(numbers))</w:t>
      </w:r>
    </w:p>
    <w:p w14:paraId="795B4395"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Output</w:t>
      </w:r>
    </w:p>
    <w:p w14:paraId="3D3CA4BD"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4</w:t>
      </w:r>
    </w:p>
    <w:p w14:paraId="5A88B901" w14:textId="7D4CF9ED" w:rsidR="00E77FB9" w:rsidRPr="00A7679D"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5.2 </w:t>
      </w:r>
      <w:proofErr w:type="gramStart"/>
      <w:r w:rsidR="00E77FB9" w:rsidRPr="00A7679D">
        <w:rPr>
          <w:rFonts w:ascii="Times New Roman" w:hAnsi="Times New Roman" w:cs="Times New Roman"/>
          <w:color w:val="000000" w:themeColor="text1"/>
          <w:sz w:val="24"/>
          <w:szCs w:val="24"/>
        </w:rPr>
        <w:t>max(</w:t>
      </w:r>
      <w:proofErr w:type="gramEnd"/>
      <w:r w:rsidR="00E77FB9" w:rsidRPr="00A7679D">
        <w:rPr>
          <w:rFonts w:ascii="Times New Roman" w:hAnsi="Times New Roman" w:cs="Times New Roman"/>
          <w:color w:val="000000" w:themeColor="text1"/>
          <w:sz w:val="24"/>
          <w:szCs w:val="24"/>
        </w:rPr>
        <w:t>)</w:t>
      </w:r>
    </w:p>
    <w:p w14:paraId="4A2E4D1B"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Definition</w:t>
      </w:r>
    </w:p>
    <w:p w14:paraId="6D50D44E"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the largest element in a list.</w:t>
      </w:r>
    </w:p>
    <w:p w14:paraId="50EDA9D3"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Explanation</w:t>
      </w:r>
    </w:p>
    <w:p w14:paraId="4898D64C"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Works with comparable elements such as numbers or strings.</w:t>
      </w:r>
    </w:p>
    <w:p w14:paraId="2A6208DD"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Syntax</w:t>
      </w:r>
    </w:p>
    <w:p w14:paraId="0DFAC54E"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max(</w:t>
      </w: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w:t>
      </w:r>
    </w:p>
    <w:p w14:paraId="686FEB98"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Parameters</w:t>
      </w:r>
    </w:p>
    <w:p w14:paraId="28AE1125" w14:textId="77777777" w:rsidR="00E77FB9" w:rsidRPr="00A7679D" w:rsidRDefault="00E77FB9" w:rsidP="00E77FB9">
      <w:pPr>
        <w:pStyle w:val="ListBullet"/>
        <w:rPr>
          <w:rFonts w:ascii="Times New Roman" w:hAnsi="Times New Roman" w:cs="Times New Roman"/>
          <w:color w:val="000000" w:themeColor="text1"/>
          <w:sz w:val="24"/>
          <w:szCs w:val="24"/>
        </w:rPr>
      </w:pP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 xml:space="preserve"> – The list to evaluate.</w:t>
      </w:r>
    </w:p>
    <w:p w14:paraId="38D473A3"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 Value</w:t>
      </w:r>
    </w:p>
    <w:p w14:paraId="4964FAB9"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the largest element.</w:t>
      </w:r>
    </w:p>
    <w:p w14:paraId="41F36220"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Example</w:t>
      </w:r>
    </w:p>
    <w:p w14:paraId="31083413"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numbers=[10,50,30,20]</w:t>
      </w:r>
      <w:r w:rsidRPr="00A7679D">
        <w:rPr>
          <w:rFonts w:ascii="Times New Roman" w:hAnsi="Times New Roman" w:cs="Times New Roman"/>
          <w:color w:val="000000" w:themeColor="text1"/>
          <w:sz w:val="24"/>
          <w:szCs w:val="24"/>
        </w:rPr>
        <w:br/>
        <w:t>print(max(numbers))</w:t>
      </w:r>
    </w:p>
    <w:p w14:paraId="22C29D90"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Output</w:t>
      </w:r>
    </w:p>
    <w:p w14:paraId="1F235CEE"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50</w:t>
      </w:r>
    </w:p>
    <w:p w14:paraId="2AB0D21B" w14:textId="55B5A581" w:rsidR="00E77FB9" w:rsidRPr="00A7679D"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5.3 </w:t>
      </w:r>
      <w:proofErr w:type="gramStart"/>
      <w:r w:rsidR="00E77FB9" w:rsidRPr="00A7679D">
        <w:rPr>
          <w:rFonts w:ascii="Times New Roman" w:hAnsi="Times New Roman" w:cs="Times New Roman"/>
          <w:color w:val="000000" w:themeColor="text1"/>
          <w:sz w:val="24"/>
          <w:szCs w:val="24"/>
        </w:rPr>
        <w:t>min(</w:t>
      </w:r>
      <w:proofErr w:type="gramEnd"/>
      <w:r w:rsidR="00E77FB9" w:rsidRPr="00A7679D">
        <w:rPr>
          <w:rFonts w:ascii="Times New Roman" w:hAnsi="Times New Roman" w:cs="Times New Roman"/>
          <w:color w:val="000000" w:themeColor="text1"/>
          <w:sz w:val="24"/>
          <w:szCs w:val="24"/>
        </w:rPr>
        <w:t>)</w:t>
      </w:r>
    </w:p>
    <w:p w14:paraId="5C791FC3"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Definition</w:t>
      </w:r>
    </w:p>
    <w:p w14:paraId="2DC46065"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the smallest element in a list.</w:t>
      </w:r>
    </w:p>
    <w:p w14:paraId="61B2D363"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Explanation</w:t>
      </w:r>
    </w:p>
    <w:p w14:paraId="24646EDC"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Works with comparable elements such as numbers or strings.</w:t>
      </w:r>
    </w:p>
    <w:p w14:paraId="3BFDA4FF"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Syntax</w:t>
      </w:r>
    </w:p>
    <w:p w14:paraId="0CAF9186"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min(</w:t>
      </w: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w:t>
      </w:r>
    </w:p>
    <w:p w14:paraId="466E6EB6"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lastRenderedPageBreak/>
        <w:t>Parameters</w:t>
      </w:r>
    </w:p>
    <w:p w14:paraId="159A1C54" w14:textId="77777777" w:rsidR="00E77FB9" w:rsidRPr="00A7679D" w:rsidRDefault="00E77FB9" w:rsidP="00E77FB9">
      <w:pPr>
        <w:pStyle w:val="ListBullet"/>
        <w:rPr>
          <w:rFonts w:ascii="Times New Roman" w:hAnsi="Times New Roman" w:cs="Times New Roman"/>
          <w:color w:val="000000" w:themeColor="text1"/>
          <w:sz w:val="24"/>
          <w:szCs w:val="24"/>
        </w:rPr>
      </w:pP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 xml:space="preserve"> – The list to evaluate.</w:t>
      </w:r>
    </w:p>
    <w:p w14:paraId="543D7EAF"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 Value</w:t>
      </w:r>
    </w:p>
    <w:p w14:paraId="5631D3F1"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the smallest element.</w:t>
      </w:r>
    </w:p>
    <w:p w14:paraId="509CB29F"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Example</w:t>
      </w:r>
    </w:p>
    <w:p w14:paraId="267D5115"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numbers=[10,50,30,20]</w:t>
      </w:r>
      <w:r w:rsidRPr="00A7679D">
        <w:rPr>
          <w:rFonts w:ascii="Times New Roman" w:hAnsi="Times New Roman" w:cs="Times New Roman"/>
          <w:color w:val="000000" w:themeColor="text1"/>
          <w:sz w:val="24"/>
          <w:szCs w:val="24"/>
        </w:rPr>
        <w:br/>
        <w:t>print(min(numbers))</w:t>
      </w:r>
    </w:p>
    <w:p w14:paraId="309C6BDF"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Output</w:t>
      </w:r>
    </w:p>
    <w:p w14:paraId="7BE30A4C"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10</w:t>
      </w:r>
    </w:p>
    <w:p w14:paraId="500EFFF7" w14:textId="72DE8656" w:rsidR="00E77FB9" w:rsidRPr="00A7679D"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5.4 </w:t>
      </w:r>
      <w:proofErr w:type="gramStart"/>
      <w:r w:rsidR="00E77FB9" w:rsidRPr="00A7679D">
        <w:rPr>
          <w:rFonts w:ascii="Times New Roman" w:hAnsi="Times New Roman" w:cs="Times New Roman"/>
          <w:color w:val="000000" w:themeColor="text1"/>
          <w:sz w:val="24"/>
          <w:szCs w:val="24"/>
        </w:rPr>
        <w:t>sum(</w:t>
      </w:r>
      <w:proofErr w:type="gramEnd"/>
      <w:r w:rsidR="00E77FB9" w:rsidRPr="00A7679D">
        <w:rPr>
          <w:rFonts w:ascii="Times New Roman" w:hAnsi="Times New Roman" w:cs="Times New Roman"/>
          <w:color w:val="000000" w:themeColor="text1"/>
          <w:sz w:val="24"/>
          <w:szCs w:val="24"/>
        </w:rPr>
        <w:t>)</w:t>
      </w:r>
    </w:p>
    <w:p w14:paraId="6A7E9865"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Definition</w:t>
      </w:r>
    </w:p>
    <w:p w14:paraId="15A94997"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the sum of all numeric elements in a list.</w:t>
      </w:r>
    </w:p>
    <w:p w14:paraId="1A78D2BD"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Explanation</w:t>
      </w:r>
    </w:p>
    <w:p w14:paraId="28396EEF"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 xml:space="preserve">Use </w:t>
      </w:r>
      <w:proofErr w:type="gramStart"/>
      <w:r w:rsidRPr="00A7679D">
        <w:rPr>
          <w:rFonts w:ascii="Times New Roman" w:hAnsi="Times New Roman" w:cs="Times New Roman"/>
          <w:color w:val="000000" w:themeColor="text1"/>
          <w:sz w:val="24"/>
          <w:szCs w:val="24"/>
        </w:rPr>
        <w:t>sum(</w:t>
      </w:r>
      <w:proofErr w:type="gramEnd"/>
      <w:r w:rsidRPr="00A7679D">
        <w:rPr>
          <w:rFonts w:ascii="Times New Roman" w:hAnsi="Times New Roman" w:cs="Times New Roman"/>
          <w:color w:val="000000" w:themeColor="text1"/>
          <w:sz w:val="24"/>
          <w:szCs w:val="24"/>
        </w:rPr>
        <w:t>) when the list contains numeric values.</w:t>
      </w:r>
    </w:p>
    <w:p w14:paraId="3E618B3C"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Syntax</w:t>
      </w:r>
    </w:p>
    <w:p w14:paraId="3F27506B"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sum(</w:t>
      </w: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w:t>
      </w:r>
    </w:p>
    <w:p w14:paraId="6244E79E"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Parameters</w:t>
      </w:r>
    </w:p>
    <w:p w14:paraId="087694EF" w14:textId="77777777" w:rsidR="00E77FB9" w:rsidRPr="00A7679D" w:rsidRDefault="00E77FB9" w:rsidP="00E77FB9">
      <w:pPr>
        <w:pStyle w:val="ListBullet"/>
        <w:rPr>
          <w:rFonts w:ascii="Times New Roman" w:hAnsi="Times New Roman" w:cs="Times New Roman"/>
          <w:color w:val="000000" w:themeColor="text1"/>
          <w:sz w:val="24"/>
          <w:szCs w:val="24"/>
        </w:rPr>
      </w:pP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 xml:space="preserve"> – A list of numeric values.</w:t>
      </w:r>
    </w:p>
    <w:p w14:paraId="483C43F4"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 Value</w:t>
      </w:r>
    </w:p>
    <w:p w14:paraId="4B07CB25"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the total of all elements.</w:t>
      </w:r>
    </w:p>
    <w:p w14:paraId="05092CAD"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Example</w:t>
      </w:r>
    </w:p>
    <w:p w14:paraId="4C03A158"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numbers=[10,20,30]</w:t>
      </w:r>
      <w:r w:rsidRPr="00A7679D">
        <w:rPr>
          <w:rFonts w:ascii="Times New Roman" w:hAnsi="Times New Roman" w:cs="Times New Roman"/>
          <w:color w:val="000000" w:themeColor="text1"/>
          <w:sz w:val="24"/>
          <w:szCs w:val="24"/>
        </w:rPr>
        <w:br/>
        <w:t>print(sum(numbers))</w:t>
      </w:r>
    </w:p>
    <w:p w14:paraId="42518529"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Output</w:t>
      </w:r>
    </w:p>
    <w:p w14:paraId="4C6E47B7"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60</w:t>
      </w:r>
    </w:p>
    <w:p w14:paraId="3DC21ECF" w14:textId="4CA1F155" w:rsidR="00E77FB9" w:rsidRPr="00A7679D" w:rsidRDefault="00221D6A" w:rsidP="00E77FB9">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5.5 </w:t>
      </w:r>
      <w:proofErr w:type="gramStart"/>
      <w:r w:rsidR="00E77FB9" w:rsidRPr="00A7679D">
        <w:rPr>
          <w:rFonts w:ascii="Times New Roman" w:hAnsi="Times New Roman" w:cs="Times New Roman"/>
          <w:color w:val="000000" w:themeColor="text1"/>
          <w:sz w:val="24"/>
          <w:szCs w:val="24"/>
        </w:rPr>
        <w:t>sorted(</w:t>
      </w:r>
      <w:proofErr w:type="gramEnd"/>
      <w:r w:rsidR="00E77FB9" w:rsidRPr="00A7679D">
        <w:rPr>
          <w:rFonts w:ascii="Times New Roman" w:hAnsi="Times New Roman" w:cs="Times New Roman"/>
          <w:color w:val="000000" w:themeColor="text1"/>
          <w:sz w:val="24"/>
          <w:szCs w:val="24"/>
        </w:rPr>
        <w:t>)</w:t>
      </w:r>
    </w:p>
    <w:p w14:paraId="5B24B12E"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Definition</w:t>
      </w:r>
    </w:p>
    <w:p w14:paraId="29AE2494"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a new sorted list without modifying the original list.</w:t>
      </w:r>
    </w:p>
    <w:p w14:paraId="18BE06B4"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Explanation</w:t>
      </w:r>
    </w:p>
    <w:p w14:paraId="4D13DF10"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 xml:space="preserve">Unlike </w:t>
      </w:r>
      <w:proofErr w:type="gramStart"/>
      <w:r w:rsidRPr="00A7679D">
        <w:rPr>
          <w:rFonts w:ascii="Times New Roman" w:hAnsi="Times New Roman" w:cs="Times New Roman"/>
          <w:color w:val="000000" w:themeColor="text1"/>
          <w:sz w:val="24"/>
          <w:szCs w:val="24"/>
        </w:rPr>
        <w:t>sort(</w:t>
      </w:r>
      <w:proofErr w:type="gramEnd"/>
      <w:r w:rsidRPr="00A7679D">
        <w:rPr>
          <w:rFonts w:ascii="Times New Roman" w:hAnsi="Times New Roman" w:cs="Times New Roman"/>
          <w:color w:val="000000" w:themeColor="text1"/>
          <w:sz w:val="24"/>
          <w:szCs w:val="24"/>
        </w:rPr>
        <w:t xml:space="preserve">), </w:t>
      </w:r>
      <w:proofErr w:type="gramStart"/>
      <w:r w:rsidRPr="00A7679D">
        <w:rPr>
          <w:rFonts w:ascii="Times New Roman" w:hAnsi="Times New Roman" w:cs="Times New Roman"/>
          <w:color w:val="000000" w:themeColor="text1"/>
          <w:sz w:val="24"/>
          <w:szCs w:val="24"/>
        </w:rPr>
        <w:t>sorted(</w:t>
      </w:r>
      <w:proofErr w:type="gramEnd"/>
      <w:r w:rsidRPr="00A7679D">
        <w:rPr>
          <w:rFonts w:ascii="Times New Roman" w:hAnsi="Times New Roman" w:cs="Times New Roman"/>
          <w:color w:val="000000" w:themeColor="text1"/>
          <w:sz w:val="24"/>
          <w:szCs w:val="24"/>
        </w:rPr>
        <w:t>) creates and returns a new list.</w:t>
      </w:r>
    </w:p>
    <w:p w14:paraId="0E614115"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Syntax</w:t>
      </w:r>
    </w:p>
    <w:p w14:paraId="440A750E" w14:textId="77777777" w:rsidR="00E77FB9" w:rsidRPr="00A7679D" w:rsidRDefault="00E77FB9" w:rsidP="00E77FB9">
      <w:pPr>
        <w:rPr>
          <w:rFonts w:ascii="Times New Roman" w:hAnsi="Times New Roman" w:cs="Times New Roman"/>
          <w:color w:val="000000" w:themeColor="text1"/>
          <w:sz w:val="24"/>
          <w:szCs w:val="24"/>
        </w:rPr>
      </w:pPr>
      <w:proofErr w:type="gramStart"/>
      <w:r w:rsidRPr="00A7679D">
        <w:rPr>
          <w:rFonts w:ascii="Times New Roman" w:hAnsi="Times New Roman" w:cs="Times New Roman"/>
          <w:color w:val="000000" w:themeColor="text1"/>
          <w:sz w:val="24"/>
          <w:szCs w:val="24"/>
        </w:rPr>
        <w:t>sorted(</w:t>
      </w:r>
      <w:proofErr w:type="spellStart"/>
      <w:proofErr w:type="gramEnd"/>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 reverse=False)</w:t>
      </w:r>
    </w:p>
    <w:p w14:paraId="60397D4A"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lastRenderedPageBreak/>
        <w:t>Parameters</w:t>
      </w:r>
    </w:p>
    <w:p w14:paraId="18886C9B" w14:textId="77777777" w:rsidR="00E77FB9" w:rsidRPr="00A7679D" w:rsidRDefault="00E77FB9" w:rsidP="00E77FB9">
      <w:pPr>
        <w:pStyle w:val="ListBullet"/>
        <w:rPr>
          <w:rFonts w:ascii="Times New Roman" w:hAnsi="Times New Roman" w:cs="Times New Roman"/>
          <w:color w:val="000000" w:themeColor="text1"/>
          <w:sz w:val="24"/>
          <w:szCs w:val="24"/>
        </w:rPr>
      </w:pPr>
      <w:proofErr w:type="spellStart"/>
      <w:r w:rsidRPr="00A7679D">
        <w:rPr>
          <w:rFonts w:ascii="Times New Roman" w:hAnsi="Times New Roman" w:cs="Times New Roman"/>
          <w:color w:val="000000" w:themeColor="text1"/>
          <w:sz w:val="24"/>
          <w:szCs w:val="24"/>
        </w:rPr>
        <w:t>list_name</w:t>
      </w:r>
      <w:proofErr w:type="spellEnd"/>
      <w:r w:rsidRPr="00A7679D">
        <w:rPr>
          <w:rFonts w:ascii="Times New Roman" w:hAnsi="Times New Roman" w:cs="Times New Roman"/>
          <w:color w:val="000000" w:themeColor="text1"/>
          <w:sz w:val="24"/>
          <w:szCs w:val="24"/>
        </w:rPr>
        <w:t xml:space="preserve"> – The list to sort.</w:t>
      </w:r>
    </w:p>
    <w:p w14:paraId="44BB3F4A" w14:textId="77777777" w:rsidR="00E77FB9" w:rsidRPr="00A7679D" w:rsidRDefault="00E77FB9" w:rsidP="00E77FB9">
      <w:pPr>
        <w:pStyle w:val="ListBullet"/>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reverse (optional) – True for descending order.</w:t>
      </w:r>
    </w:p>
    <w:p w14:paraId="5E77D093"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 Value</w:t>
      </w:r>
    </w:p>
    <w:p w14:paraId="35897750"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Returns a new sorted list.</w:t>
      </w:r>
    </w:p>
    <w:p w14:paraId="75B2FEB8"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Example</w:t>
      </w:r>
    </w:p>
    <w:p w14:paraId="6EE2BDB2"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numbers=[30,10,20]</w:t>
      </w:r>
      <w:r w:rsidRPr="00A7679D">
        <w:rPr>
          <w:rFonts w:ascii="Times New Roman" w:hAnsi="Times New Roman" w:cs="Times New Roman"/>
          <w:color w:val="000000" w:themeColor="text1"/>
          <w:sz w:val="24"/>
          <w:szCs w:val="24"/>
        </w:rPr>
        <w:br/>
      </w:r>
      <w:proofErr w:type="spellStart"/>
      <w:r w:rsidRPr="00A7679D">
        <w:rPr>
          <w:rFonts w:ascii="Times New Roman" w:hAnsi="Times New Roman" w:cs="Times New Roman"/>
          <w:color w:val="000000" w:themeColor="text1"/>
          <w:sz w:val="24"/>
          <w:szCs w:val="24"/>
        </w:rPr>
        <w:t>new_list</w:t>
      </w:r>
      <w:proofErr w:type="spellEnd"/>
      <w:r w:rsidRPr="00A7679D">
        <w:rPr>
          <w:rFonts w:ascii="Times New Roman" w:hAnsi="Times New Roman" w:cs="Times New Roman"/>
          <w:color w:val="000000" w:themeColor="text1"/>
          <w:sz w:val="24"/>
          <w:szCs w:val="24"/>
        </w:rPr>
        <w:t>=sorted(numbers)</w:t>
      </w:r>
      <w:r w:rsidRPr="00A7679D">
        <w:rPr>
          <w:rFonts w:ascii="Times New Roman" w:hAnsi="Times New Roman" w:cs="Times New Roman"/>
          <w:color w:val="000000" w:themeColor="text1"/>
          <w:sz w:val="24"/>
          <w:szCs w:val="24"/>
        </w:rPr>
        <w:br/>
        <w:t>print(</w:t>
      </w:r>
      <w:proofErr w:type="spellStart"/>
      <w:r w:rsidRPr="00A7679D">
        <w:rPr>
          <w:rFonts w:ascii="Times New Roman" w:hAnsi="Times New Roman" w:cs="Times New Roman"/>
          <w:color w:val="000000" w:themeColor="text1"/>
          <w:sz w:val="24"/>
          <w:szCs w:val="24"/>
        </w:rPr>
        <w:t>new_list</w:t>
      </w:r>
      <w:proofErr w:type="spellEnd"/>
      <w:r w:rsidRPr="00A7679D">
        <w:rPr>
          <w:rFonts w:ascii="Times New Roman" w:hAnsi="Times New Roman" w:cs="Times New Roman"/>
          <w:color w:val="000000" w:themeColor="text1"/>
          <w:sz w:val="24"/>
          <w:szCs w:val="24"/>
        </w:rPr>
        <w:t>)</w:t>
      </w:r>
      <w:r w:rsidRPr="00A7679D">
        <w:rPr>
          <w:rFonts w:ascii="Times New Roman" w:hAnsi="Times New Roman" w:cs="Times New Roman"/>
          <w:color w:val="000000" w:themeColor="text1"/>
          <w:sz w:val="24"/>
          <w:szCs w:val="24"/>
        </w:rPr>
        <w:br/>
        <w:t>print(numbers)</w:t>
      </w:r>
    </w:p>
    <w:p w14:paraId="0B944263" w14:textId="77777777" w:rsidR="00E77FB9" w:rsidRPr="00A7679D" w:rsidRDefault="00E77FB9" w:rsidP="00E77FB9">
      <w:pPr>
        <w:pStyle w:val="Heading4"/>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Output</w:t>
      </w:r>
    </w:p>
    <w:p w14:paraId="51C39905" w14:textId="77777777" w:rsidR="00E77FB9" w:rsidRPr="00A7679D" w:rsidRDefault="00E77FB9" w:rsidP="00E77FB9">
      <w:pPr>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[10, 20, 30]</w:t>
      </w:r>
      <w:r w:rsidRPr="00A7679D">
        <w:rPr>
          <w:rFonts w:ascii="Times New Roman" w:hAnsi="Times New Roman" w:cs="Times New Roman"/>
          <w:color w:val="000000" w:themeColor="text1"/>
          <w:sz w:val="24"/>
          <w:szCs w:val="24"/>
        </w:rPr>
        <w:br/>
        <w:t>[30, 10, 20]</w:t>
      </w:r>
    </w:p>
    <w:p w14:paraId="57D2327A" w14:textId="77777777" w:rsidR="00E77FB9" w:rsidRPr="00A7679D" w:rsidRDefault="00E77FB9" w:rsidP="00E77FB9">
      <w:pPr>
        <w:pStyle w:val="Heading2"/>
        <w:rPr>
          <w:rFonts w:ascii="Times New Roman" w:hAnsi="Times New Roman" w:cs="Times New Roman"/>
          <w:color w:val="000000" w:themeColor="text1"/>
          <w:sz w:val="24"/>
          <w:szCs w:val="24"/>
        </w:rPr>
      </w:pPr>
      <w:r w:rsidRPr="00A7679D">
        <w:rPr>
          <w:rFonts w:ascii="Times New Roman" w:hAnsi="Times New Roman" w:cs="Times New Roman"/>
          <w:color w:val="000000" w:themeColor="text1"/>
          <w:sz w:val="24"/>
          <w:szCs w:val="24"/>
        </w:rPr>
        <w:t>Section Summary</w:t>
      </w:r>
    </w:p>
    <w:p w14:paraId="35E74E1C" w14:textId="77777777" w:rsidR="00E77FB9" w:rsidRDefault="00E77FB9" w:rsidP="00E77FB9">
      <w:pPr>
        <w:rPr>
          <w:rFonts w:ascii="Times New Roman" w:hAnsi="Times New Roman" w:cs="Times New Roman"/>
          <w:color w:val="000000" w:themeColor="text1"/>
          <w:sz w:val="24"/>
          <w:szCs w:val="24"/>
        </w:rPr>
      </w:pPr>
      <w:proofErr w:type="spellStart"/>
      <w:proofErr w:type="gramStart"/>
      <w:r w:rsidRPr="00A7679D">
        <w:rPr>
          <w:rFonts w:ascii="Times New Roman" w:hAnsi="Times New Roman" w:cs="Times New Roman"/>
          <w:color w:val="000000" w:themeColor="text1"/>
          <w:sz w:val="24"/>
          <w:szCs w:val="24"/>
        </w:rPr>
        <w:t>len</w:t>
      </w:r>
      <w:proofErr w:type="spellEnd"/>
      <w:r w:rsidRPr="00A7679D">
        <w:rPr>
          <w:rFonts w:ascii="Times New Roman" w:hAnsi="Times New Roman" w:cs="Times New Roman"/>
          <w:color w:val="000000" w:themeColor="text1"/>
          <w:sz w:val="24"/>
          <w:szCs w:val="24"/>
        </w:rPr>
        <w:t>(</w:t>
      </w:r>
      <w:proofErr w:type="gramEnd"/>
      <w:r w:rsidRPr="00A7679D">
        <w:rPr>
          <w:rFonts w:ascii="Times New Roman" w:hAnsi="Times New Roman" w:cs="Times New Roman"/>
          <w:color w:val="000000" w:themeColor="text1"/>
          <w:sz w:val="24"/>
          <w:szCs w:val="24"/>
        </w:rPr>
        <w:t xml:space="preserve">) returns the number of elements, </w:t>
      </w:r>
      <w:proofErr w:type="gramStart"/>
      <w:r w:rsidRPr="00A7679D">
        <w:rPr>
          <w:rFonts w:ascii="Times New Roman" w:hAnsi="Times New Roman" w:cs="Times New Roman"/>
          <w:color w:val="000000" w:themeColor="text1"/>
          <w:sz w:val="24"/>
          <w:szCs w:val="24"/>
        </w:rPr>
        <w:t>max(</w:t>
      </w:r>
      <w:proofErr w:type="gramEnd"/>
      <w:r w:rsidRPr="00A7679D">
        <w:rPr>
          <w:rFonts w:ascii="Times New Roman" w:hAnsi="Times New Roman" w:cs="Times New Roman"/>
          <w:color w:val="000000" w:themeColor="text1"/>
          <w:sz w:val="24"/>
          <w:szCs w:val="24"/>
        </w:rPr>
        <w:t xml:space="preserve">) returns the largest element, </w:t>
      </w:r>
      <w:proofErr w:type="gramStart"/>
      <w:r w:rsidRPr="00A7679D">
        <w:rPr>
          <w:rFonts w:ascii="Times New Roman" w:hAnsi="Times New Roman" w:cs="Times New Roman"/>
          <w:color w:val="000000" w:themeColor="text1"/>
          <w:sz w:val="24"/>
          <w:szCs w:val="24"/>
        </w:rPr>
        <w:t>min(</w:t>
      </w:r>
      <w:proofErr w:type="gramEnd"/>
      <w:r w:rsidRPr="00A7679D">
        <w:rPr>
          <w:rFonts w:ascii="Times New Roman" w:hAnsi="Times New Roman" w:cs="Times New Roman"/>
          <w:color w:val="000000" w:themeColor="text1"/>
          <w:sz w:val="24"/>
          <w:szCs w:val="24"/>
        </w:rPr>
        <w:t xml:space="preserve">) returns the smallest element, </w:t>
      </w:r>
      <w:proofErr w:type="gramStart"/>
      <w:r w:rsidRPr="00A7679D">
        <w:rPr>
          <w:rFonts w:ascii="Times New Roman" w:hAnsi="Times New Roman" w:cs="Times New Roman"/>
          <w:color w:val="000000" w:themeColor="text1"/>
          <w:sz w:val="24"/>
          <w:szCs w:val="24"/>
        </w:rPr>
        <w:t>sum(</w:t>
      </w:r>
      <w:proofErr w:type="gramEnd"/>
      <w:r w:rsidRPr="00A7679D">
        <w:rPr>
          <w:rFonts w:ascii="Times New Roman" w:hAnsi="Times New Roman" w:cs="Times New Roman"/>
          <w:color w:val="000000" w:themeColor="text1"/>
          <w:sz w:val="24"/>
          <w:szCs w:val="24"/>
        </w:rPr>
        <w:t xml:space="preserve">) returns the total of numeric elements, and </w:t>
      </w:r>
      <w:proofErr w:type="gramStart"/>
      <w:r w:rsidRPr="00A7679D">
        <w:rPr>
          <w:rFonts w:ascii="Times New Roman" w:hAnsi="Times New Roman" w:cs="Times New Roman"/>
          <w:color w:val="000000" w:themeColor="text1"/>
          <w:sz w:val="24"/>
          <w:szCs w:val="24"/>
        </w:rPr>
        <w:t>sorted(</w:t>
      </w:r>
      <w:proofErr w:type="gramEnd"/>
      <w:r w:rsidRPr="00A7679D">
        <w:rPr>
          <w:rFonts w:ascii="Times New Roman" w:hAnsi="Times New Roman" w:cs="Times New Roman"/>
          <w:color w:val="000000" w:themeColor="text1"/>
          <w:sz w:val="24"/>
          <w:szCs w:val="24"/>
        </w:rPr>
        <w:t>) returns a new sorted list without changing the original list.</w:t>
      </w:r>
    </w:p>
    <w:p w14:paraId="272C4FBB" w14:textId="77777777" w:rsidR="00E77FB9" w:rsidRDefault="00E77FB9" w:rsidP="00E77FB9">
      <w:pPr>
        <w:rPr>
          <w:rFonts w:ascii="Times New Roman" w:hAnsi="Times New Roman" w:cs="Times New Roman"/>
          <w:color w:val="000000" w:themeColor="text1"/>
          <w:sz w:val="24"/>
          <w:szCs w:val="24"/>
        </w:rPr>
      </w:pPr>
    </w:p>
    <w:p w14:paraId="6EA5BC5D" w14:textId="77777777" w:rsidR="00E77FB9" w:rsidRDefault="00E77FB9" w:rsidP="00E77FB9">
      <w:pPr>
        <w:rPr>
          <w:rFonts w:ascii="Times New Roman" w:hAnsi="Times New Roman" w:cs="Times New Roman"/>
          <w:color w:val="000000" w:themeColor="text1"/>
          <w:sz w:val="24"/>
          <w:szCs w:val="24"/>
        </w:rPr>
      </w:pPr>
    </w:p>
    <w:p w14:paraId="0DC69428" w14:textId="77777777" w:rsidR="00E77FB9" w:rsidRPr="00606A24" w:rsidRDefault="00E77FB9" w:rsidP="00E77FB9">
      <w:pPr>
        <w:pStyle w:val="Heading2"/>
        <w:jc w:val="center"/>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highlight w:val="yellow"/>
        </w:rPr>
        <w:t>Section 6: Nested Lists</w:t>
      </w:r>
    </w:p>
    <w:p w14:paraId="162E84EC" w14:textId="77777777" w:rsidR="00E77FB9" w:rsidRPr="00606A24" w:rsidRDefault="00E77FB9" w:rsidP="00E77FB9">
      <w:pPr>
        <w:pStyle w:val="Heading3"/>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6.1 Nested Lists</w:t>
      </w:r>
    </w:p>
    <w:p w14:paraId="11AE02AA"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Definition</w:t>
      </w:r>
    </w:p>
    <w:p w14:paraId="5BA8FEAF"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A nested list is a list that contains one or more lists as its elements.</w:t>
      </w:r>
    </w:p>
    <w:p w14:paraId="7D3F71FC"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Explanation</w:t>
      </w:r>
    </w:p>
    <w:p w14:paraId="0604DEC4"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Nested lists are useful for storing data in rows and columns, such as student records or tables.</w:t>
      </w:r>
    </w:p>
    <w:p w14:paraId="03E2AF64"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Syntax</w:t>
      </w:r>
    </w:p>
    <w:p w14:paraId="2A6F4CEC"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students = [["Ali",85</w:t>
      </w:r>
      <w:proofErr w:type="gramStart"/>
      <w:r w:rsidRPr="00606A24">
        <w:rPr>
          <w:rFonts w:ascii="Times New Roman" w:hAnsi="Times New Roman" w:cs="Times New Roman"/>
          <w:color w:val="000000" w:themeColor="text1"/>
          <w:sz w:val="24"/>
          <w:szCs w:val="24"/>
        </w:rPr>
        <w:t>],[</w:t>
      </w:r>
      <w:proofErr w:type="gramEnd"/>
      <w:r w:rsidRPr="00606A24">
        <w:rPr>
          <w:rFonts w:ascii="Times New Roman" w:hAnsi="Times New Roman" w:cs="Times New Roman"/>
          <w:color w:val="000000" w:themeColor="text1"/>
          <w:sz w:val="24"/>
          <w:szCs w:val="24"/>
        </w:rPr>
        <w:t>"Sara",92</w:t>
      </w:r>
      <w:proofErr w:type="gramStart"/>
      <w:r w:rsidRPr="00606A24">
        <w:rPr>
          <w:rFonts w:ascii="Times New Roman" w:hAnsi="Times New Roman" w:cs="Times New Roman"/>
          <w:color w:val="000000" w:themeColor="text1"/>
          <w:sz w:val="24"/>
          <w:szCs w:val="24"/>
        </w:rPr>
        <w:t>],[</w:t>
      </w:r>
      <w:proofErr w:type="gramEnd"/>
      <w:r w:rsidRPr="00606A24">
        <w:rPr>
          <w:rFonts w:ascii="Times New Roman" w:hAnsi="Times New Roman" w:cs="Times New Roman"/>
          <w:color w:val="000000" w:themeColor="text1"/>
          <w:sz w:val="24"/>
          <w:szCs w:val="24"/>
        </w:rPr>
        <w:t>"Ahmed",78]]</w:t>
      </w:r>
    </w:p>
    <w:p w14:paraId="0AE6B90D" w14:textId="77777777" w:rsidR="00E77FB9" w:rsidRPr="00606A24" w:rsidRDefault="00E77FB9" w:rsidP="00E77FB9">
      <w:pPr>
        <w:pStyle w:val="Heading3"/>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6.2 Accessing Elements</w:t>
      </w:r>
    </w:p>
    <w:p w14:paraId="5055EDDB"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Definition</w:t>
      </w:r>
    </w:p>
    <w:p w14:paraId="0B92C500"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Elements in a nested list are accessed using two indexes.</w:t>
      </w:r>
    </w:p>
    <w:p w14:paraId="189C4DB2"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Explanation</w:t>
      </w:r>
    </w:p>
    <w:p w14:paraId="3F5D5E16"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The first index selects the inner list, and the second index selects the element inside that inner list.</w:t>
      </w:r>
    </w:p>
    <w:p w14:paraId="7BEF4336"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lastRenderedPageBreak/>
        <w:t>Syntax</w:t>
      </w:r>
    </w:p>
    <w:p w14:paraId="24F26AED" w14:textId="77777777" w:rsidR="00E77FB9" w:rsidRPr="00606A24" w:rsidRDefault="00E77FB9" w:rsidP="00E77FB9">
      <w:pPr>
        <w:rPr>
          <w:rFonts w:ascii="Times New Roman" w:hAnsi="Times New Roman" w:cs="Times New Roman"/>
          <w:color w:val="000000" w:themeColor="text1"/>
          <w:sz w:val="24"/>
          <w:szCs w:val="24"/>
        </w:rPr>
      </w:pPr>
      <w:proofErr w:type="spellStart"/>
      <w:r w:rsidRPr="00606A24">
        <w:rPr>
          <w:rFonts w:ascii="Times New Roman" w:hAnsi="Times New Roman" w:cs="Times New Roman"/>
          <w:color w:val="000000" w:themeColor="text1"/>
          <w:sz w:val="24"/>
          <w:szCs w:val="24"/>
        </w:rPr>
        <w:t>list_name</w:t>
      </w:r>
      <w:proofErr w:type="spellEnd"/>
      <w:r w:rsidRPr="00606A24">
        <w:rPr>
          <w:rFonts w:ascii="Times New Roman" w:hAnsi="Times New Roman" w:cs="Times New Roman"/>
          <w:color w:val="000000" w:themeColor="text1"/>
          <w:sz w:val="24"/>
          <w:szCs w:val="24"/>
        </w:rPr>
        <w:t>[row][column]</w:t>
      </w:r>
    </w:p>
    <w:p w14:paraId="02FCC6C4"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Example</w:t>
      </w:r>
    </w:p>
    <w:p w14:paraId="3661F750"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students=[["Ali",85</w:t>
      </w:r>
      <w:proofErr w:type="gramStart"/>
      <w:r w:rsidRPr="00606A24">
        <w:rPr>
          <w:rFonts w:ascii="Times New Roman" w:hAnsi="Times New Roman" w:cs="Times New Roman"/>
          <w:color w:val="000000" w:themeColor="text1"/>
          <w:sz w:val="24"/>
          <w:szCs w:val="24"/>
        </w:rPr>
        <w:t>],[</w:t>
      </w:r>
      <w:proofErr w:type="gramEnd"/>
      <w:r w:rsidRPr="00606A24">
        <w:rPr>
          <w:rFonts w:ascii="Times New Roman" w:hAnsi="Times New Roman" w:cs="Times New Roman"/>
          <w:color w:val="000000" w:themeColor="text1"/>
          <w:sz w:val="24"/>
          <w:szCs w:val="24"/>
        </w:rPr>
        <w:t>"Sara",92</w:t>
      </w:r>
      <w:proofErr w:type="gramStart"/>
      <w:r w:rsidRPr="00606A24">
        <w:rPr>
          <w:rFonts w:ascii="Times New Roman" w:hAnsi="Times New Roman" w:cs="Times New Roman"/>
          <w:color w:val="000000" w:themeColor="text1"/>
          <w:sz w:val="24"/>
          <w:szCs w:val="24"/>
        </w:rPr>
        <w:t>],[</w:t>
      </w:r>
      <w:proofErr w:type="gramEnd"/>
      <w:r w:rsidRPr="00606A24">
        <w:rPr>
          <w:rFonts w:ascii="Times New Roman" w:hAnsi="Times New Roman" w:cs="Times New Roman"/>
          <w:color w:val="000000" w:themeColor="text1"/>
          <w:sz w:val="24"/>
          <w:szCs w:val="24"/>
        </w:rPr>
        <w:t>"Ahmed",78]]</w:t>
      </w:r>
      <w:r w:rsidRPr="00606A24">
        <w:rPr>
          <w:rFonts w:ascii="Times New Roman" w:hAnsi="Times New Roman" w:cs="Times New Roman"/>
          <w:color w:val="000000" w:themeColor="text1"/>
          <w:sz w:val="24"/>
          <w:szCs w:val="24"/>
        </w:rPr>
        <w:br/>
        <w:t>print(students[1][0])</w:t>
      </w:r>
      <w:r w:rsidRPr="00606A24">
        <w:rPr>
          <w:rFonts w:ascii="Times New Roman" w:hAnsi="Times New Roman" w:cs="Times New Roman"/>
          <w:color w:val="000000" w:themeColor="text1"/>
          <w:sz w:val="24"/>
          <w:szCs w:val="24"/>
        </w:rPr>
        <w:br/>
        <w:t>print(</w:t>
      </w:r>
      <w:proofErr w:type="gramStart"/>
      <w:r w:rsidRPr="00606A24">
        <w:rPr>
          <w:rFonts w:ascii="Times New Roman" w:hAnsi="Times New Roman" w:cs="Times New Roman"/>
          <w:color w:val="000000" w:themeColor="text1"/>
          <w:sz w:val="24"/>
          <w:szCs w:val="24"/>
        </w:rPr>
        <w:t>students[</w:t>
      </w:r>
      <w:proofErr w:type="gramEnd"/>
      <w:r w:rsidRPr="00606A24">
        <w:rPr>
          <w:rFonts w:ascii="Times New Roman" w:hAnsi="Times New Roman" w:cs="Times New Roman"/>
          <w:color w:val="000000" w:themeColor="text1"/>
          <w:sz w:val="24"/>
          <w:szCs w:val="24"/>
        </w:rPr>
        <w:t>2][1])</w:t>
      </w:r>
    </w:p>
    <w:p w14:paraId="6759950C"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Output</w:t>
      </w:r>
    </w:p>
    <w:p w14:paraId="72B7EE29"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Sara</w:t>
      </w:r>
      <w:r w:rsidRPr="00606A24">
        <w:rPr>
          <w:rFonts w:ascii="Times New Roman" w:hAnsi="Times New Roman" w:cs="Times New Roman"/>
          <w:color w:val="000000" w:themeColor="text1"/>
          <w:sz w:val="24"/>
          <w:szCs w:val="24"/>
        </w:rPr>
        <w:br/>
        <w:t>78</w:t>
      </w:r>
    </w:p>
    <w:p w14:paraId="15387DF4" w14:textId="77777777" w:rsidR="00E77FB9" w:rsidRPr="00606A24" w:rsidRDefault="00E77FB9" w:rsidP="00E77FB9">
      <w:pPr>
        <w:pStyle w:val="Heading3"/>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6.3 Updating Elements</w:t>
      </w:r>
    </w:p>
    <w:p w14:paraId="3344B236"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Definition</w:t>
      </w:r>
    </w:p>
    <w:p w14:paraId="6D75A0C6"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Elements inside a nested list can be modified using their indexes.</w:t>
      </w:r>
    </w:p>
    <w:p w14:paraId="54A5BFFE"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Explanation</w:t>
      </w:r>
    </w:p>
    <w:p w14:paraId="75C35B0C"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Since lists are mutable, you can change values in the inner lists.</w:t>
      </w:r>
    </w:p>
    <w:p w14:paraId="6288CB27"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Syntax</w:t>
      </w:r>
    </w:p>
    <w:p w14:paraId="34E6714F" w14:textId="77777777" w:rsidR="00E77FB9" w:rsidRPr="00606A24" w:rsidRDefault="00E77FB9" w:rsidP="00E77FB9">
      <w:pPr>
        <w:rPr>
          <w:rFonts w:ascii="Times New Roman" w:hAnsi="Times New Roman" w:cs="Times New Roman"/>
          <w:color w:val="000000" w:themeColor="text1"/>
          <w:sz w:val="24"/>
          <w:szCs w:val="24"/>
        </w:rPr>
      </w:pPr>
      <w:proofErr w:type="spellStart"/>
      <w:r w:rsidRPr="00606A24">
        <w:rPr>
          <w:rFonts w:ascii="Times New Roman" w:hAnsi="Times New Roman" w:cs="Times New Roman"/>
          <w:color w:val="000000" w:themeColor="text1"/>
          <w:sz w:val="24"/>
          <w:szCs w:val="24"/>
        </w:rPr>
        <w:t>list_name</w:t>
      </w:r>
      <w:proofErr w:type="spellEnd"/>
      <w:r w:rsidRPr="00606A24">
        <w:rPr>
          <w:rFonts w:ascii="Times New Roman" w:hAnsi="Times New Roman" w:cs="Times New Roman"/>
          <w:color w:val="000000" w:themeColor="text1"/>
          <w:sz w:val="24"/>
          <w:szCs w:val="24"/>
        </w:rPr>
        <w:t xml:space="preserve">[row][column] = </w:t>
      </w:r>
      <w:proofErr w:type="spellStart"/>
      <w:r w:rsidRPr="00606A24">
        <w:rPr>
          <w:rFonts w:ascii="Times New Roman" w:hAnsi="Times New Roman" w:cs="Times New Roman"/>
          <w:color w:val="000000" w:themeColor="text1"/>
          <w:sz w:val="24"/>
          <w:szCs w:val="24"/>
        </w:rPr>
        <w:t>new_value</w:t>
      </w:r>
      <w:proofErr w:type="spellEnd"/>
    </w:p>
    <w:p w14:paraId="0795AAE3"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Example</w:t>
      </w:r>
    </w:p>
    <w:p w14:paraId="13C96903"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students=[["Ali",85</w:t>
      </w:r>
      <w:proofErr w:type="gramStart"/>
      <w:r w:rsidRPr="00606A24">
        <w:rPr>
          <w:rFonts w:ascii="Times New Roman" w:hAnsi="Times New Roman" w:cs="Times New Roman"/>
          <w:color w:val="000000" w:themeColor="text1"/>
          <w:sz w:val="24"/>
          <w:szCs w:val="24"/>
        </w:rPr>
        <w:t>],[</w:t>
      </w:r>
      <w:proofErr w:type="gramEnd"/>
      <w:r w:rsidRPr="00606A24">
        <w:rPr>
          <w:rFonts w:ascii="Times New Roman" w:hAnsi="Times New Roman" w:cs="Times New Roman"/>
          <w:color w:val="000000" w:themeColor="text1"/>
          <w:sz w:val="24"/>
          <w:szCs w:val="24"/>
        </w:rPr>
        <w:t>"Sara",92]]</w:t>
      </w:r>
      <w:r w:rsidRPr="00606A24">
        <w:rPr>
          <w:rFonts w:ascii="Times New Roman" w:hAnsi="Times New Roman" w:cs="Times New Roman"/>
          <w:color w:val="000000" w:themeColor="text1"/>
          <w:sz w:val="24"/>
          <w:szCs w:val="24"/>
        </w:rPr>
        <w:br/>
        <w:t>students[0][</w:t>
      </w:r>
      <w:proofErr w:type="gramStart"/>
      <w:r w:rsidRPr="00606A24">
        <w:rPr>
          <w:rFonts w:ascii="Times New Roman" w:hAnsi="Times New Roman" w:cs="Times New Roman"/>
          <w:color w:val="000000" w:themeColor="text1"/>
          <w:sz w:val="24"/>
          <w:szCs w:val="24"/>
        </w:rPr>
        <w:t>1]=</w:t>
      </w:r>
      <w:proofErr w:type="gramEnd"/>
      <w:r w:rsidRPr="00606A24">
        <w:rPr>
          <w:rFonts w:ascii="Times New Roman" w:hAnsi="Times New Roman" w:cs="Times New Roman"/>
          <w:color w:val="000000" w:themeColor="text1"/>
          <w:sz w:val="24"/>
          <w:szCs w:val="24"/>
        </w:rPr>
        <w:t>90</w:t>
      </w:r>
      <w:r w:rsidRPr="00606A24">
        <w:rPr>
          <w:rFonts w:ascii="Times New Roman" w:hAnsi="Times New Roman" w:cs="Times New Roman"/>
          <w:color w:val="000000" w:themeColor="text1"/>
          <w:sz w:val="24"/>
          <w:szCs w:val="24"/>
        </w:rPr>
        <w:br/>
        <w:t>print(students)</w:t>
      </w:r>
    </w:p>
    <w:p w14:paraId="30CE4174"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Output</w:t>
      </w:r>
    </w:p>
    <w:p w14:paraId="73B1BCCE"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[['Ali', 90], ['Sara', 92]]</w:t>
      </w:r>
    </w:p>
    <w:p w14:paraId="04A5177C" w14:textId="77777777" w:rsidR="00E77FB9" w:rsidRPr="00606A24" w:rsidRDefault="00E77FB9" w:rsidP="00E77FB9">
      <w:pPr>
        <w:pStyle w:val="Heading3"/>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6.4 Adding an Inner List</w:t>
      </w:r>
    </w:p>
    <w:p w14:paraId="4C82B235"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Definition</w:t>
      </w:r>
    </w:p>
    <w:p w14:paraId="4CFB8401"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 xml:space="preserve">A new inner list can be added using </w:t>
      </w:r>
      <w:proofErr w:type="gramStart"/>
      <w:r w:rsidRPr="00606A24">
        <w:rPr>
          <w:rFonts w:ascii="Times New Roman" w:hAnsi="Times New Roman" w:cs="Times New Roman"/>
          <w:color w:val="000000" w:themeColor="text1"/>
          <w:sz w:val="24"/>
          <w:szCs w:val="24"/>
        </w:rPr>
        <w:t>append(</w:t>
      </w:r>
      <w:proofErr w:type="gramEnd"/>
      <w:r w:rsidRPr="00606A24">
        <w:rPr>
          <w:rFonts w:ascii="Times New Roman" w:hAnsi="Times New Roman" w:cs="Times New Roman"/>
          <w:color w:val="000000" w:themeColor="text1"/>
          <w:sz w:val="24"/>
          <w:szCs w:val="24"/>
        </w:rPr>
        <w:t>).</w:t>
      </w:r>
    </w:p>
    <w:p w14:paraId="6803F1A7"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Explanation</w:t>
      </w:r>
    </w:p>
    <w:p w14:paraId="7A5A84F5"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Each appended inner list becomes a new row in the nested list.</w:t>
      </w:r>
    </w:p>
    <w:p w14:paraId="7DAB9D6A"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Syntax</w:t>
      </w:r>
    </w:p>
    <w:p w14:paraId="3BC2F9CC" w14:textId="77777777" w:rsidR="00E77FB9" w:rsidRPr="00606A24" w:rsidRDefault="00E77FB9" w:rsidP="00E77FB9">
      <w:pPr>
        <w:rPr>
          <w:rFonts w:ascii="Times New Roman" w:hAnsi="Times New Roman" w:cs="Times New Roman"/>
          <w:color w:val="000000" w:themeColor="text1"/>
          <w:sz w:val="24"/>
          <w:szCs w:val="24"/>
        </w:rPr>
      </w:pPr>
      <w:proofErr w:type="spellStart"/>
      <w:r w:rsidRPr="00606A24">
        <w:rPr>
          <w:rFonts w:ascii="Times New Roman" w:hAnsi="Times New Roman" w:cs="Times New Roman"/>
          <w:color w:val="000000" w:themeColor="text1"/>
          <w:sz w:val="24"/>
          <w:szCs w:val="24"/>
        </w:rPr>
        <w:t>list_</w:t>
      </w:r>
      <w:proofErr w:type="gramStart"/>
      <w:r w:rsidRPr="00606A24">
        <w:rPr>
          <w:rFonts w:ascii="Times New Roman" w:hAnsi="Times New Roman" w:cs="Times New Roman"/>
          <w:color w:val="000000" w:themeColor="text1"/>
          <w:sz w:val="24"/>
          <w:szCs w:val="24"/>
        </w:rPr>
        <w:t>name.append</w:t>
      </w:r>
      <w:proofErr w:type="spellEnd"/>
      <w:proofErr w:type="gramEnd"/>
      <w:r w:rsidRPr="00606A24">
        <w:rPr>
          <w:rFonts w:ascii="Times New Roman" w:hAnsi="Times New Roman" w:cs="Times New Roman"/>
          <w:color w:val="000000" w:themeColor="text1"/>
          <w:sz w:val="24"/>
          <w:szCs w:val="24"/>
        </w:rPr>
        <w:t>(</w:t>
      </w:r>
      <w:proofErr w:type="spellStart"/>
      <w:r w:rsidRPr="00606A24">
        <w:rPr>
          <w:rFonts w:ascii="Times New Roman" w:hAnsi="Times New Roman" w:cs="Times New Roman"/>
          <w:color w:val="000000" w:themeColor="text1"/>
          <w:sz w:val="24"/>
          <w:szCs w:val="24"/>
        </w:rPr>
        <w:t>inner_list</w:t>
      </w:r>
      <w:proofErr w:type="spellEnd"/>
      <w:r w:rsidRPr="00606A24">
        <w:rPr>
          <w:rFonts w:ascii="Times New Roman" w:hAnsi="Times New Roman" w:cs="Times New Roman"/>
          <w:color w:val="000000" w:themeColor="text1"/>
          <w:sz w:val="24"/>
          <w:szCs w:val="24"/>
        </w:rPr>
        <w:t>)</w:t>
      </w:r>
    </w:p>
    <w:p w14:paraId="41F5DE8D"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Return Value</w:t>
      </w:r>
    </w:p>
    <w:p w14:paraId="1067A017" w14:textId="77777777" w:rsidR="00E77FB9" w:rsidRPr="00606A24" w:rsidRDefault="00E77FB9" w:rsidP="00E77FB9">
      <w:pPr>
        <w:rPr>
          <w:rFonts w:ascii="Times New Roman" w:hAnsi="Times New Roman" w:cs="Times New Roman"/>
          <w:color w:val="000000" w:themeColor="text1"/>
          <w:sz w:val="24"/>
          <w:szCs w:val="24"/>
        </w:rPr>
      </w:pPr>
      <w:proofErr w:type="gramStart"/>
      <w:r w:rsidRPr="00606A24">
        <w:rPr>
          <w:rFonts w:ascii="Times New Roman" w:hAnsi="Times New Roman" w:cs="Times New Roman"/>
          <w:color w:val="000000" w:themeColor="text1"/>
          <w:sz w:val="24"/>
          <w:szCs w:val="24"/>
        </w:rPr>
        <w:t>append(</w:t>
      </w:r>
      <w:proofErr w:type="gramEnd"/>
      <w:r w:rsidRPr="00606A24">
        <w:rPr>
          <w:rFonts w:ascii="Times New Roman" w:hAnsi="Times New Roman" w:cs="Times New Roman"/>
          <w:color w:val="000000" w:themeColor="text1"/>
          <w:sz w:val="24"/>
          <w:szCs w:val="24"/>
        </w:rPr>
        <w:t>) returns None.</w:t>
      </w:r>
    </w:p>
    <w:p w14:paraId="7275562A"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Example</w:t>
      </w:r>
    </w:p>
    <w:p w14:paraId="1A7771DC"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students=[["Ali",85]]</w:t>
      </w:r>
      <w:r w:rsidRPr="00606A24">
        <w:rPr>
          <w:rFonts w:ascii="Times New Roman" w:hAnsi="Times New Roman" w:cs="Times New Roman"/>
          <w:color w:val="000000" w:themeColor="text1"/>
          <w:sz w:val="24"/>
          <w:szCs w:val="24"/>
        </w:rPr>
        <w:br/>
      </w:r>
      <w:proofErr w:type="spellStart"/>
      <w:proofErr w:type="gramStart"/>
      <w:r w:rsidRPr="00606A24">
        <w:rPr>
          <w:rFonts w:ascii="Times New Roman" w:hAnsi="Times New Roman" w:cs="Times New Roman"/>
          <w:color w:val="000000" w:themeColor="text1"/>
          <w:sz w:val="24"/>
          <w:szCs w:val="24"/>
        </w:rPr>
        <w:t>students.append</w:t>
      </w:r>
      <w:proofErr w:type="spellEnd"/>
      <w:proofErr w:type="gramEnd"/>
      <w:r w:rsidRPr="00606A24">
        <w:rPr>
          <w:rFonts w:ascii="Times New Roman" w:hAnsi="Times New Roman" w:cs="Times New Roman"/>
          <w:color w:val="000000" w:themeColor="text1"/>
          <w:sz w:val="24"/>
          <w:szCs w:val="24"/>
        </w:rPr>
        <w:t>(["Sara",92])</w:t>
      </w:r>
      <w:r w:rsidRPr="00606A24">
        <w:rPr>
          <w:rFonts w:ascii="Times New Roman" w:hAnsi="Times New Roman" w:cs="Times New Roman"/>
          <w:color w:val="000000" w:themeColor="text1"/>
          <w:sz w:val="24"/>
          <w:szCs w:val="24"/>
        </w:rPr>
        <w:br/>
        <w:t>print(students)</w:t>
      </w:r>
    </w:p>
    <w:p w14:paraId="7357CE46"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lastRenderedPageBreak/>
        <w:t>Output</w:t>
      </w:r>
    </w:p>
    <w:p w14:paraId="0A914CF8"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[['Ali', 85], ['Sara', 92]]</w:t>
      </w:r>
    </w:p>
    <w:p w14:paraId="03426B30" w14:textId="77777777" w:rsidR="00E77FB9" w:rsidRPr="00606A24" w:rsidRDefault="00E77FB9" w:rsidP="00E77FB9">
      <w:pPr>
        <w:pStyle w:val="Heading3"/>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6.5 Removing an Inner List</w:t>
      </w:r>
    </w:p>
    <w:p w14:paraId="2616C08B"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Definition</w:t>
      </w:r>
    </w:p>
    <w:p w14:paraId="51E55F80"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 xml:space="preserve">An inner list can be removed using </w:t>
      </w:r>
      <w:proofErr w:type="gramStart"/>
      <w:r w:rsidRPr="00606A24">
        <w:rPr>
          <w:rFonts w:ascii="Times New Roman" w:hAnsi="Times New Roman" w:cs="Times New Roman"/>
          <w:color w:val="000000" w:themeColor="text1"/>
          <w:sz w:val="24"/>
          <w:szCs w:val="24"/>
        </w:rPr>
        <w:t>pop(</w:t>
      </w:r>
      <w:proofErr w:type="gramEnd"/>
      <w:r w:rsidRPr="00606A24">
        <w:rPr>
          <w:rFonts w:ascii="Times New Roman" w:hAnsi="Times New Roman" w:cs="Times New Roman"/>
          <w:color w:val="000000" w:themeColor="text1"/>
          <w:sz w:val="24"/>
          <w:szCs w:val="24"/>
        </w:rPr>
        <w:t xml:space="preserve">), </w:t>
      </w:r>
      <w:proofErr w:type="gramStart"/>
      <w:r w:rsidRPr="00606A24">
        <w:rPr>
          <w:rFonts w:ascii="Times New Roman" w:hAnsi="Times New Roman" w:cs="Times New Roman"/>
          <w:color w:val="000000" w:themeColor="text1"/>
          <w:sz w:val="24"/>
          <w:szCs w:val="24"/>
        </w:rPr>
        <w:t>remove(</w:t>
      </w:r>
      <w:proofErr w:type="gramEnd"/>
      <w:r w:rsidRPr="00606A24">
        <w:rPr>
          <w:rFonts w:ascii="Times New Roman" w:hAnsi="Times New Roman" w:cs="Times New Roman"/>
          <w:color w:val="000000" w:themeColor="text1"/>
          <w:sz w:val="24"/>
          <w:szCs w:val="24"/>
        </w:rPr>
        <w:t>), or del.</w:t>
      </w:r>
    </w:p>
    <w:p w14:paraId="678D9B85"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Explanation</w:t>
      </w:r>
    </w:p>
    <w:p w14:paraId="3E943E58"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Choose the appropriate method depending on whether you want to remove by index or by value.</w:t>
      </w:r>
    </w:p>
    <w:p w14:paraId="58288791"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Syntax</w:t>
      </w:r>
    </w:p>
    <w:p w14:paraId="25E59819" w14:textId="77777777" w:rsidR="00E77FB9" w:rsidRPr="00606A24" w:rsidRDefault="00E77FB9" w:rsidP="00E77FB9">
      <w:pPr>
        <w:rPr>
          <w:rFonts w:ascii="Times New Roman" w:hAnsi="Times New Roman" w:cs="Times New Roman"/>
          <w:color w:val="000000" w:themeColor="text1"/>
          <w:sz w:val="24"/>
          <w:szCs w:val="24"/>
        </w:rPr>
      </w:pPr>
      <w:proofErr w:type="spellStart"/>
      <w:r w:rsidRPr="00606A24">
        <w:rPr>
          <w:rFonts w:ascii="Times New Roman" w:hAnsi="Times New Roman" w:cs="Times New Roman"/>
          <w:color w:val="000000" w:themeColor="text1"/>
          <w:sz w:val="24"/>
          <w:szCs w:val="24"/>
        </w:rPr>
        <w:t>list_name.pop</w:t>
      </w:r>
      <w:proofErr w:type="spellEnd"/>
      <w:r w:rsidRPr="00606A24">
        <w:rPr>
          <w:rFonts w:ascii="Times New Roman" w:hAnsi="Times New Roman" w:cs="Times New Roman"/>
          <w:color w:val="000000" w:themeColor="text1"/>
          <w:sz w:val="24"/>
          <w:szCs w:val="24"/>
        </w:rPr>
        <w:t>(index)</w:t>
      </w:r>
    </w:p>
    <w:p w14:paraId="7408C96D"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Return Value</w:t>
      </w:r>
    </w:p>
    <w:p w14:paraId="10244C58" w14:textId="77777777" w:rsidR="00E77FB9" w:rsidRPr="00606A24" w:rsidRDefault="00E77FB9" w:rsidP="00E77FB9">
      <w:pPr>
        <w:rPr>
          <w:rFonts w:ascii="Times New Roman" w:hAnsi="Times New Roman" w:cs="Times New Roman"/>
          <w:color w:val="000000" w:themeColor="text1"/>
          <w:sz w:val="24"/>
          <w:szCs w:val="24"/>
        </w:rPr>
      </w:pPr>
      <w:proofErr w:type="gramStart"/>
      <w:r w:rsidRPr="00606A24">
        <w:rPr>
          <w:rFonts w:ascii="Times New Roman" w:hAnsi="Times New Roman" w:cs="Times New Roman"/>
          <w:color w:val="000000" w:themeColor="text1"/>
          <w:sz w:val="24"/>
          <w:szCs w:val="24"/>
        </w:rPr>
        <w:t>pop(</w:t>
      </w:r>
      <w:proofErr w:type="gramEnd"/>
      <w:r w:rsidRPr="00606A24">
        <w:rPr>
          <w:rFonts w:ascii="Times New Roman" w:hAnsi="Times New Roman" w:cs="Times New Roman"/>
          <w:color w:val="000000" w:themeColor="text1"/>
          <w:sz w:val="24"/>
          <w:szCs w:val="24"/>
        </w:rPr>
        <w:t>) returns the removed inner list.</w:t>
      </w:r>
    </w:p>
    <w:p w14:paraId="5B917541"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Example</w:t>
      </w:r>
    </w:p>
    <w:p w14:paraId="764C1BAC"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students=[["Ali",85</w:t>
      </w:r>
      <w:proofErr w:type="gramStart"/>
      <w:r w:rsidRPr="00606A24">
        <w:rPr>
          <w:rFonts w:ascii="Times New Roman" w:hAnsi="Times New Roman" w:cs="Times New Roman"/>
          <w:color w:val="000000" w:themeColor="text1"/>
          <w:sz w:val="24"/>
          <w:szCs w:val="24"/>
        </w:rPr>
        <w:t>],[</w:t>
      </w:r>
      <w:proofErr w:type="gramEnd"/>
      <w:r w:rsidRPr="00606A24">
        <w:rPr>
          <w:rFonts w:ascii="Times New Roman" w:hAnsi="Times New Roman" w:cs="Times New Roman"/>
          <w:color w:val="000000" w:themeColor="text1"/>
          <w:sz w:val="24"/>
          <w:szCs w:val="24"/>
        </w:rPr>
        <w:t>"Sara",92]]</w:t>
      </w:r>
      <w:r w:rsidRPr="00606A24">
        <w:rPr>
          <w:rFonts w:ascii="Times New Roman" w:hAnsi="Times New Roman" w:cs="Times New Roman"/>
          <w:color w:val="000000" w:themeColor="text1"/>
          <w:sz w:val="24"/>
          <w:szCs w:val="24"/>
        </w:rPr>
        <w:br/>
        <w:t>removed=</w:t>
      </w:r>
      <w:proofErr w:type="spellStart"/>
      <w:r w:rsidRPr="00606A24">
        <w:rPr>
          <w:rFonts w:ascii="Times New Roman" w:hAnsi="Times New Roman" w:cs="Times New Roman"/>
          <w:color w:val="000000" w:themeColor="text1"/>
          <w:sz w:val="24"/>
          <w:szCs w:val="24"/>
        </w:rPr>
        <w:t>students.pop</w:t>
      </w:r>
      <w:proofErr w:type="spellEnd"/>
      <w:r w:rsidRPr="00606A24">
        <w:rPr>
          <w:rFonts w:ascii="Times New Roman" w:hAnsi="Times New Roman" w:cs="Times New Roman"/>
          <w:color w:val="000000" w:themeColor="text1"/>
          <w:sz w:val="24"/>
          <w:szCs w:val="24"/>
        </w:rPr>
        <w:t>(0)</w:t>
      </w:r>
      <w:r w:rsidRPr="00606A24">
        <w:rPr>
          <w:rFonts w:ascii="Times New Roman" w:hAnsi="Times New Roman" w:cs="Times New Roman"/>
          <w:color w:val="000000" w:themeColor="text1"/>
          <w:sz w:val="24"/>
          <w:szCs w:val="24"/>
        </w:rPr>
        <w:br/>
        <w:t>print(removed)</w:t>
      </w:r>
      <w:r w:rsidRPr="00606A24">
        <w:rPr>
          <w:rFonts w:ascii="Times New Roman" w:hAnsi="Times New Roman" w:cs="Times New Roman"/>
          <w:color w:val="000000" w:themeColor="text1"/>
          <w:sz w:val="24"/>
          <w:szCs w:val="24"/>
        </w:rPr>
        <w:br/>
        <w:t>print(students)</w:t>
      </w:r>
    </w:p>
    <w:p w14:paraId="60CE8640" w14:textId="77777777" w:rsidR="00E77FB9" w:rsidRPr="00606A24" w:rsidRDefault="00E77FB9" w:rsidP="00E77FB9">
      <w:pPr>
        <w:pStyle w:val="Heading4"/>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Output</w:t>
      </w:r>
    </w:p>
    <w:p w14:paraId="6E012D53" w14:textId="77777777" w:rsidR="00E77FB9" w:rsidRPr="00606A24"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['Ali', 85]</w:t>
      </w:r>
      <w:r w:rsidRPr="00606A24">
        <w:rPr>
          <w:rFonts w:ascii="Times New Roman" w:hAnsi="Times New Roman" w:cs="Times New Roman"/>
          <w:color w:val="000000" w:themeColor="text1"/>
          <w:sz w:val="24"/>
          <w:szCs w:val="24"/>
        </w:rPr>
        <w:br/>
        <w:t>[['Sara', 92]]</w:t>
      </w:r>
    </w:p>
    <w:p w14:paraId="3E34AE75" w14:textId="77777777" w:rsidR="00E77FB9" w:rsidRPr="00606A24" w:rsidRDefault="00E77FB9" w:rsidP="00E77FB9">
      <w:pPr>
        <w:pStyle w:val="Heading2"/>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Section Summary</w:t>
      </w:r>
    </w:p>
    <w:p w14:paraId="0615882A" w14:textId="77777777" w:rsidR="00E77FB9" w:rsidRDefault="00E77FB9" w:rsidP="00E77FB9">
      <w:pPr>
        <w:rPr>
          <w:rFonts w:ascii="Times New Roman" w:hAnsi="Times New Roman" w:cs="Times New Roman"/>
          <w:color w:val="000000" w:themeColor="text1"/>
          <w:sz w:val="24"/>
          <w:szCs w:val="24"/>
        </w:rPr>
      </w:pPr>
      <w:r w:rsidRPr="00606A24">
        <w:rPr>
          <w:rFonts w:ascii="Times New Roman" w:hAnsi="Times New Roman" w:cs="Times New Roman"/>
          <w:color w:val="000000" w:themeColor="text1"/>
          <w:sz w:val="24"/>
          <w:szCs w:val="24"/>
        </w:rPr>
        <w:t>• Nested lists store lists inside another list.</w:t>
      </w:r>
      <w:r w:rsidRPr="00606A24">
        <w:rPr>
          <w:rFonts w:ascii="Times New Roman" w:hAnsi="Times New Roman" w:cs="Times New Roman"/>
          <w:color w:val="000000" w:themeColor="text1"/>
          <w:sz w:val="24"/>
          <w:szCs w:val="24"/>
        </w:rPr>
        <w:br/>
        <w:t>• Access elements using two indexes.</w:t>
      </w:r>
      <w:r w:rsidRPr="00606A24">
        <w:rPr>
          <w:rFonts w:ascii="Times New Roman" w:hAnsi="Times New Roman" w:cs="Times New Roman"/>
          <w:color w:val="000000" w:themeColor="text1"/>
          <w:sz w:val="24"/>
          <w:szCs w:val="24"/>
        </w:rPr>
        <w:br/>
        <w:t>• Update values with row and column indexes.</w:t>
      </w:r>
      <w:r w:rsidRPr="00606A24">
        <w:rPr>
          <w:rFonts w:ascii="Times New Roman" w:hAnsi="Times New Roman" w:cs="Times New Roman"/>
          <w:color w:val="000000" w:themeColor="text1"/>
          <w:sz w:val="24"/>
          <w:szCs w:val="24"/>
        </w:rPr>
        <w:br/>
        <w:t xml:space="preserve">• Use </w:t>
      </w:r>
      <w:proofErr w:type="gramStart"/>
      <w:r w:rsidRPr="00606A24">
        <w:rPr>
          <w:rFonts w:ascii="Times New Roman" w:hAnsi="Times New Roman" w:cs="Times New Roman"/>
          <w:color w:val="000000" w:themeColor="text1"/>
          <w:sz w:val="24"/>
          <w:szCs w:val="24"/>
        </w:rPr>
        <w:t>append(</w:t>
      </w:r>
      <w:proofErr w:type="gramEnd"/>
      <w:r w:rsidRPr="00606A24">
        <w:rPr>
          <w:rFonts w:ascii="Times New Roman" w:hAnsi="Times New Roman" w:cs="Times New Roman"/>
          <w:color w:val="000000" w:themeColor="text1"/>
          <w:sz w:val="24"/>
          <w:szCs w:val="24"/>
        </w:rPr>
        <w:t>) to add inner lists.</w:t>
      </w:r>
      <w:r w:rsidRPr="00606A24">
        <w:rPr>
          <w:rFonts w:ascii="Times New Roman" w:hAnsi="Times New Roman" w:cs="Times New Roman"/>
          <w:color w:val="000000" w:themeColor="text1"/>
          <w:sz w:val="24"/>
          <w:szCs w:val="24"/>
        </w:rPr>
        <w:br/>
        <w:t xml:space="preserve">• Use </w:t>
      </w:r>
      <w:proofErr w:type="gramStart"/>
      <w:r w:rsidRPr="00606A24">
        <w:rPr>
          <w:rFonts w:ascii="Times New Roman" w:hAnsi="Times New Roman" w:cs="Times New Roman"/>
          <w:color w:val="000000" w:themeColor="text1"/>
          <w:sz w:val="24"/>
          <w:szCs w:val="24"/>
        </w:rPr>
        <w:t>pop(</w:t>
      </w:r>
      <w:proofErr w:type="gramEnd"/>
      <w:r w:rsidRPr="00606A24">
        <w:rPr>
          <w:rFonts w:ascii="Times New Roman" w:hAnsi="Times New Roman" w:cs="Times New Roman"/>
          <w:color w:val="000000" w:themeColor="text1"/>
          <w:sz w:val="24"/>
          <w:szCs w:val="24"/>
        </w:rPr>
        <w:t xml:space="preserve">), </w:t>
      </w:r>
      <w:proofErr w:type="gramStart"/>
      <w:r w:rsidRPr="00606A24">
        <w:rPr>
          <w:rFonts w:ascii="Times New Roman" w:hAnsi="Times New Roman" w:cs="Times New Roman"/>
          <w:color w:val="000000" w:themeColor="text1"/>
          <w:sz w:val="24"/>
          <w:szCs w:val="24"/>
        </w:rPr>
        <w:t>remove(</w:t>
      </w:r>
      <w:proofErr w:type="gramEnd"/>
      <w:r w:rsidRPr="00606A24">
        <w:rPr>
          <w:rFonts w:ascii="Times New Roman" w:hAnsi="Times New Roman" w:cs="Times New Roman"/>
          <w:color w:val="000000" w:themeColor="text1"/>
          <w:sz w:val="24"/>
          <w:szCs w:val="24"/>
        </w:rPr>
        <w:t>), or del to remove inner lists.</w:t>
      </w:r>
    </w:p>
    <w:p w14:paraId="1F5CC44B" w14:textId="77777777" w:rsidR="00E77FB9" w:rsidRDefault="00E77FB9" w:rsidP="00E77FB9">
      <w:pPr>
        <w:rPr>
          <w:rFonts w:ascii="Times New Roman" w:hAnsi="Times New Roman" w:cs="Times New Roman"/>
          <w:color w:val="000000" w:themeColor="text1"/>
          <w:sz w:val="24"/>
          <w:szCs w:val="24"/>
        </w:rPr>
      </w:pPr>
    </w:p>
    <w:p w14:paraId="5B940164" w14:textId="77777777" w:rsidR="00E77FB9" w:rsidRDefault="00E77FB9" w:rsidP="00E77FB9">
      <w:pPr>
        <w:rPr>
          <w:rFonts w:ascii="Times New Roman" w:hAnsi="Times New Roman" w:cs="Times New Roman"/>
          <w:color w:val="000000" w:themeColor="text1"/>
          <w:sz w:val="24"/>
          <w:szCs w:val="24"/>
        </w:rPr>
      </w:pPr>
    </w:p>
    <w:p w14:paraId="03BFE973" w14:textId="77777777" w:rsidR="00E77FB9" w:rsidRDefault="00E77FB9" w:rsidP="00E77FB9">
      <w:pPr>
        <w:rPr>
          <w:rFonts w:ascii="Times New Roman" w:hAnsi="Times New Roman" w:cs="Times New Roman"/>
          <w:color w:val="000000" w:themeColor="text1"/>
          <w:sz w:val="24"/>
          <w:szCs w:val="24"/>
        </w:rPr>
      </w:pPr>
    </w:p>
    <w:p w14:paraId="236EA511" w14:textId="77777777" w:rsidR="00E77FB9" w:rsidRPr="00175C6A" w:rsidRDefault="00E77FB9" w:rsidP="00E77FB9">
      <w:pPr>
        <w:pStyle w:val="Heading2"/>
        <w:jc w:val="center"/>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highlight w:val="yellow"/>
        </w:rPr>
        <w:t>Section 7: List Comprehension</w:t>
      </w:r>
    </w:p>
    <w:p w14:paraId="66BF4BB3" w14:textId="77777777" w:rsidR="00E77FB9" w:rsidRPr="00175C6A" w:rsidRDefault="00E77FB9" w:rsidP="00E77FB9">
      <w:pPr>
        <w:pStyle w:val="Heading3"/>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7.1 List Comprehension</w:t>
      </w:r>
    </w:p>
    <w:p w14:paraId="53C7F9A7"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Definition</w:t>
      </w:r>
    </w:p>
    <w:p w14:paraId="39C15D86"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List comprehension is a concise way to create a new list using a single line of code.</w:t>
      </w:r>
    </w:p>
    <w:p w14:paraId="4A2DC00F"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lastRenderedPageBreak/>
        <w:t>Explanation</w:t>
      </w:r>
    </w:p>
    <w:p w14:paraId="582DEC3E"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It combines a loop and an optional condition into one readable expression, making list creation shorter and easier.</w:t>
      </w:r>
    </w:p>
    <w:p w14:paraId="74CCFCD5"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Syntax</w:t>
      </w:r>
    </w:p>
    <w:p w14:paraId="770C704F"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 xml:space="preserve">[expression for item in </w:t>
      </w:r>
      <w:proofErr w:type="spellStart"/>
      <w:r w:rsidRPr="00175C6A">
        <w:rPr>
          <w:rFonts w:ascii="Times New Roman" w:hAnsi="Times New Roman" w:cs="Times New Roman"/>
          <w:color w:val="000000" w:themeColor="text1"/>
          <w:sz w:val="24"/>
          <w:szCs w:val="24"/>
        </w:rPr>
        <w:t>iterable</w:t>
      </w:r>
      <w:proofErr w:type="spellEnd"/>
      <w:r w:rsidRPr="00175C6A">
        <w:rPr>
          <w:rFonts w:ascii="Times New Roman" w:hAnsi="Times New Roman" w:cs="Times New Roman"/>
          <w:color w:val="000000" w:themeColor="text1"/>
          <w:sz w:val="24"/>
          <w:szCs w:val="24"/>
        </w:rPr>
        <w:t xml:space="preserve"> if condition]</w:t>
      </w:r>
    </w:p>
    <w:p w14:paraId="333D8D7F"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Parameters</w:t>
      </w:r>
    </w:p>
    <w:p w14:paraId="5B6A1248" w14:textId="77777777" w:rsidR="00E77FB9" w:rsidRPr="00175C6A" w:rsidRDefault="00E77FB9" w:rsidP="00E77FB9">
      <w:pPr>
        <w:pStyle w:val="ListBullet"/>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expression – Value to store in the new list.</w:t>
      </w:r>
    </w:p>
    <w:p w14:paraId="0F4C497F" w14:textId="77777777" w:rsidR="00E77FB9" w:rsidRPr="00175C6A" w:rsidRDefault="00E77FB9" w:rsidP="00E77FB9">
      <w:pPr>
        <w:pStyle w:val="ListBullet"/>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item – Variable representing each element.</w:t>
      </w:r>
    </w:p>
    <w:p w14:paraId="7CAC51D8" w14:textId="77777777" w:rsidR="00E77FB9" w:rsidRPr="00175C6A" w:rsidRDefault="00E77FB9" w:rsidP="00E77FB9">
      <w:pPr>
        <w:pStyle w:val="ListBullet"/>
        <w:rPr>
          <w:rFonts w:ascii="Times New Roman" w:hAnsi="Times New Roman" w:cs="Times New Roman"/>
          <w:color w:val="000000" w:themeColor="text1"/>
          <w:sz w:val="24"/>
          <w:szCs w:val="24"/>
        </w:rPr>
      </w:pPr>
      <w:proofErr w:type="spellStart"/>
      <w:r w:rsidRPr="00175C6A">
        <w:rPr>
          <w:rFonts w:ascii="Times New Roman" w:hAnsi="Times New Roman" w:cs="Times New Roman"/>
          <w:color w:val="000000" w:themeColor="text1"/>
          <w:sz w:val="24"/>
          <w:szCs w:val="24"/>
        </w:rPr>
        <w:t>iterable</w:t>
      </w:r>
      <w:proofErr w:type="spellEnd"/>
      <w:r w:rsidRPr="00175C6A">
        <w:rPr>
          <w:rFonts w:ascii="Times New Roman" w:hAnsi="Times New Roman" w:cs="Times New Roman"/>
          <w:color w:val="000000" w:themeColor="text1"/>
          <w:sz w:val="24"/>
          <w:szCs w:val="24"/>
        </w:rPr>
        <w:t xml:space="preserve"> – Object being traversed.</w:t>
      </w:r>
    </w:p>
    <w:p w14:paraId="79CCBAF5" w14:textId="77777777" w:rsidR="00E77FB9" w:rsidRPr="00175C6A" w:rsidRDefault="00E77FB9" w:rsidP="00E77FB9">
      <w:pPr>
        <w:pStyle w:val="ListBullet"/>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condition (optional) – Filters the elements.</w:t>
      </w:r>
    </w:p>
    <w:p w14:paraId="3E2D53FF"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Return Value</w:t>
      </w:r>
    </w:p>
    <w:p w14:paraId="6BFC3560"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Returns a new list.</w:t>
      </w:r>
    </w:p>
    <w:p w14:paraId="4598989D"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Example</w:t>
      </w:r>
    </w:p>
    <w:p w14:paraId="0A2398E1"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numbers</w:t>
      </w:r>
      <w:proofErr w:type="gramStart"/>
      <w:r w:rsidRPr="00175C6A">
        <w:rPr>
          <w:rFonts w:ascii="Times New Roman" w:hAnsi="Times New Roman" w:cs="Times New Roman"/>
          <w:color w:val="000000" w:themeColor="text1"/>
          <w:sz w:val="24"/>
          <w:szCs w:val="24"/>
        </w:rPr>
        <w:t>=[</w:t>
      </w:r>
      <w:proofErr w:type="gramEnd"/>
      <w:r w:rsidRPr="00175C6A">
        <w:rPr>
          <w:rFonts w:ascii="Times New Roman" w:hAnsi="Times New Roman" w:cs="Times New Roman"/>
          <w:color w:val="000000" w:themeColor="text1"/>
          <w:sz w:val="24"/>
          <w:szCs w:val="24"/>
        </w:rPr>
        <w:t>1,2,3,4,5]</w:t>
      </w:r>
      <w:r w:rsidRPr="00175C6A">
        <w:rPr>
          <w:rFonts w:ascii="Times New Roman" w:hAnsi="Times New Roman" w:cs="Times New Roman"/>
          <w:color w:val="000000" w:themeColor="text1"/>
          <w:sz w:val="24"/>
          <w:szCs w:val="24"/>
        </w:rPr>
        <w:br/>
        <w:t>squares</w:t>
      </w:r>
      <w:proofErr w:type="gramStart"/>
      <w:r w:rsidRPr="00175C6A">
        <w:rPr>
          <w:rFonts w:ascii="Times New Roman" w:hAnsi="Times New Roman" w:cs="Times New Roman"/>
          <w:color w:val="000000" w:themeColor="text1"/>
          <w:sz w:val="24"/>
          <w:szCs w:val="24"/>
        </w:rPr>
        <w:t>=[</w:t>
      </w:r>
      <w:proofErr w:type="gramEnd"/>
      <w:r w:rsidRPr="00175C6A">
        <w:rPr>
          <w:rFonts w:ascii="Times New Roman" w:hAnsi="Times New Roman" w:cs="Times New Roman"/>
          <w:color w:val="000000" w:themeColor="text1"/>
          <w:sz w:val="24"/>
          <w:szCs w:val="24"/>
        </w:rPr>
        <w:t>n*n for n in numbers]</w:t>
      </w:r>
      <w:r w:rsidRPr="00175C6A">
        <w:rPr>
          <w:rFonts w:ascii="Times New Roman" w:hAnsi="Times New Roman" w:cs="Times New Roman"/>
          <w:color w:val="000000" w:themeColor="text1"/>
          <w:sz w:val="24"/>
          <w:szCs w:val="24"/>
        </w:rPr>
        <w:br/>
        <w:t>print(squares)</w:t>
      </w:r>
    </w:p>
    <w:p w14:paraId="12AC9B0D"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Output</w:t>
      </w:r>
    </w:p>
    <w:p w14:paraId="02C4F4C1"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[1, 4, 9, 16, 25]</w:t>
      </w:r>
    </w:p>
    <w:p w14:paraId="58EE37F9" w14:textId="77777777" w:rsidR="00E77FB9" w:rsidRPr="00175C6A" w:rsidRDefault="00E77FB9" w:rsidP="00E77FB9">
      <w:pPr>
        <w:pStyle w:val="Heading3"/>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7.2 List Comprehension with Condition</w:t>
      </w:r>
    </w:p>
    <w:p w14:paraId="45E63D93"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Definition</w:t>
      </w:r>
    </w:p>
    <w:p w14:paraId="2CD51362"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An optional condition can be used to include only specific elements.</w:t>
      </w:r>
    </w:p>
    <w:p w14:paraId="05556E6C"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Explanation</w:t>
      </w:r>
    </w:p>
    <w:p w14:paraId="3979D437"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The condition is checked for each element before it is added to the new list.</w:t>
      </w:r>
    </w:p>
    <w:p w14:paraId="11CF178D"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Syntax</w:t>
      </w:r>
    </w:p>
    <w:p w14:paraId="50C74055"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 xml:space="preserve">[expression for item in </w:t>
      </w:r>
      <w:proofErr w:type="spellStart"/>
      <w:r w:rsidRPr="00175C6A">
        <w:rPr>
          <w:rFonts w:ascii="Times New Roman" w:hAnsi="Times New Roman" w:cs="Times New Roman"/>
          <w:color w:val="000000" w:themeColor="text1"/>
          <w:sz w:val="24"/>
          <w:szCs w:val="24"/>
        </w:rPr>
        <w:t>iterable</w:t>
      </w:r>
      <w:proofErr w:type="spellEnd"/>
      <w:r w:rsidRPr="00175C6A">
        <w:rPr>
          <w:rFonts w:ascii="Times New Roman" w:hAnsi="Times New Roman" w:cs="Times New Roman"/>
          <w:color w:val="000000" w:themeColor="text1"/>
          <w:sz w:val="24"/>
          <w:szCs w:val="24"/>
        </w:rPr>
        <w:t xml:space="preserve"> if condition]</w:t>
      </w:r>
    </w:p>
    <w:p w14:paraId="06FBDAFE"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Parameters</w:t>
      </w:r>
    </w:p>
    <w:p w14:paraId="070CFB26" w14:textId="77777777" w:rsidR="00E77FB9" w:rsidRPr="00175C6A" w:rsidRDefault="00E77FB9" w:rsidP="00E77FB9">
      <w:pPr>
        <w:pStyle w:val="ListBullet"/>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condition – Determines whether an element is included.</w:t>
      </w:r>
    </w:p>
    <w:p w14:paraId="180B8F1D"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Return Value</w:t>
      </w:r>
    </w:p>
    <w:p w14:paraId="0E7E08C1"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Returns a new filtered list.</w:t>
      </w:r>
    </w:p>
    <w:p w14:paraId="142296F4"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Example</w:t>
      </w:r>
    </w:p>
    <w:p w14:paraId="0E05C305"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numbers</w:t>
      </w:r>
      <w:proofErr w:type="gramStart"/>
      <w:r w:rsidRPr="00175C6A">
        <w:rPr>
          <w:rFonts w:ascii="Times New Roman" w:hAnsi="Times New Roman" w:cs="Times New Roman"/>
          <w:color w:val="000000" w:themeColor="text1"/>
          <w:sz w:val="24"/>
          <w:szCs w:val="24"/>
        </w:rPr>
        <w:t>=[</w:t>
      </w:r>
      <w:proofErr w:type="gramEnd"/>
      <w:r w:rsidRPr="00175C6A">
        <w:rPr>
          <w:rFonts w:ascii="Times New Roman" w:hAnsi="Times New Roman" w:cs="Times New Roman"/>
          <w:color w:val="000000" w:themeColor="text1"/>
          <w:sz w:val="24"/>
          <w:szCs w:val="24"/>
        </w:rPr>
        <w:t>1,2,3,4,5,6]</w:t>
      </w:r>
      <w:r w:rsidRPr="00175C6A">
        <w:rPr>
          <w:rFonts w:ascii="Times New Roman" w:hAnsi="Times New Roman" w:cs="Times New Roman"/>
          <w:color w:val="000000" w:themeColor="text1"/>
          <w:sz w:val="24"/>
          <w:szCs w:val="24"/>
        </w:rPr>
        <w:br/>
        <w:t>even</w:t>
      </w:r>
      <w:proofErr w:type="gramStart"/>
      <w:r w:rsidRPr="00175C6A">
        <w:rPr>
          <w:rFonts w:ascii="Times New Roman" w:hAnsi="Times New Roman" w:cs="Times New Roman"/>
          <w:color w:val="000000" w:themeColor="text1"/>
          <w:sz w:val="24"/>
          <w:szCs w:val="24"/>
        </w:rPr>
        <w:t>=[</w:t>
      </w:r>
      <w:proofErr w:type="gramEnd"/>
      <w:r w:rsidRPr="00175C6A">
        <w:rPr>
          <w:rFonts w:ascii="Times New Roman" w:hAnsi="Times New Roman" w:cs="Times New Roman"/>
          <w:color w:val="000000" w:themeColor="text1"/>
          <w:sz w:val="24"/>
          <w:szCs w:val="24"/>
        </w:rPr>
        <w:t>n for n in numbers if n%2==0]</w:t>
      </w:r>
      <w:r w:rsidRPr="00175C6A">
        <w:rPr>
          <w:rFonts w:ascii="Times New Roman" w:hAnsi="Times New Roman" w:cs="Times New Roman"/>
          <w:color w:val="000000" w:themeColor="text1"/>
          <w:sz w:val="24"/>
          <w:szCs w:val="24"/>
        </w:rPr>
        <w:br/>
        <w:t>print(even)</w:t>
      </w:r>
    </w:p>
    <w:p w14:paraId="0E174906" w14:textId="77777777" w:rsidR="00E77FB9" w:rsidRPr="00175C6A" w:rsidRDefault="00E77FB9" w:rsidP="00E77FB9">
      <w:pPr>
        <w:pStyle w:val="Heading4"/>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Output</w:t>
      </w:r>
    </w:p>
    <w:p w14:paraId="2E59131E" w14:textId="77777777" w:rsidR="00E77FB9" w:rsidRPr="00175C6A"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[2, 4, 6]</w:t>
      </w:r>
    </w:p>
    <w:p w14:paraId="2A3F389F" w14:textId="77777777" w:rsidR="00E77FB9" w:rsidRPr="00175C6A" w:rsidRDefault="00E77FB9" w:rsidP="00E77FB9">
      <w:pPr>
        <w:pStyle w:val="Heading2"/>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lastRenderedPageBreak/>
        <w:t>Section Summary</w:t>
      </w:r>
    </w:p>
    <w:p w14:paraId="566BF39E" w14:textId="77777777" w:rsidR="00E77FB9" w:rsidRDefault="00E77FB9" w:rsidP="00E77FB9">
      <w:pPr>
        <w:rPr>
          <w:rFonts w:ascii="Times New Roman" w:hAnsi="Times New Roman" w:cs="Times New Roman"/>
          <w:color w:val="000000" w:themeColor="text1"/>
          <w:sz w:val="24"/>
          <w:szCs w:val="24"/>
        </w:rPr>
      </w:pPr>
      <w:r w:rsidRPr="00175C6A">
        <w:rPr>
          <w:rFonts w:ascii="Times New Roman" w:hAnsi="Times New Roman" w:cs="Times New Roman"/>
          <w:color w:val="000000" w:themeColor="text1"/>
          <w:sz w:val="24"/>
          <w:szCs w:val="24"/>
        </w:rPr>
        <w:t>• List comprehension creates a new list in a single line.</w:t>
      </w:r>
      <w:r w:rsidRPr="00175C6A">
        <w:rPr>
          <w:rFonts w:ascii="Times New Roman" w:hAnsi="Times New Roman" w:cs="Times New Roman"/>
          <w:color w:val="000000" w:themeColor="text1"/>
          <w:sz w:val="24"/>
          <w:szCs w:val="24"/>
        </w:rPr>
        <w:br/>
        <w:t>• It uses an expression, a loop, and an optional condition.</w:t>
      </w:r>
      <w:r w:rsidRPr="00175C6A">
        <w:rPr>
          <w:rFonts w:ascii="Times New Roman" w:hAnsi="Times New Roman" w:cs="Times New Roman"/>
          <w:color w:val="000000" w:themeColor="text1"/>
          <w:sz w:val="24"/>
          <w:szCs w:val="24"/>
        </w:rPr>
        <w:br/>
        <w:t>• It returns a new list without modifying the original list.</w:t>
      </w:r>
      <w:r w:rsidRPr="00175C6A">
        <w:rPr>
          <w:rFonts w:ascii="Times New Roman" w:hAnsi="Times New Roman" w:cs="Times New Roman"/>
          <w:color w:val="000000" w:themeColor="text1"/>
          <w:sz w:val="24"/>
          <w:szCs w:val="24"/>
        </w:rPr>
        <w:br/>
        <w:t>• Conditions can be used to filter elements.</w:t>
      </w:r>
    </w:p>
    <w:p w14:paraId="624CC196" w14:textId="77777777" w:rsidR="00E77FB9" w:rsidRDefault="00E77FB9" w:rsidP="00E77FB9">
      <w:pPr>
        <w:rPr>
          <w:rFonts w:ascii="Times New Roman" w:hAnsi="Times New Roman" w:cs="Times New Roman"/>
          <w:color w:val="000000" w:themeColor="text1"/>
          <w:sz w:val="24"/>
          <w:szCs w:val="24"/>
        </w:rPr>
      </w:pPr>
    </w:p>
    <w:p w14:paraId="0FFBFAF7" w14:textId="77777777" w:rsidR="00E77FB9" w:rsidRDefault="00E77FB9" w:rsidP="00E77FB9">
      <w:pPr>
        <w:rPr>
          <w:rFonts w:ascii="Times New Roman" w:hAnsi="Times New Roman" w:cs="Times New Roman"/>
          <w:color w:val="000000" w:themeColor="text1"/>
          <w:sz w:val="24"/>
          <w:szCs w:val="24"/>
        </w:rPr>
      </w:pPr>
    </w:p>
    <w:p w14:paraId="4442B613" w14:textId="77777777" w:rsidR="00E77FB9" w:rsidRPr="00703B12" w:rsidRDefault="00E77FB9" w:rsidP="00E77FB9">
      <w:pPr>
        <w:pStyle w:val="Heading2"/>
        <w:jc w:val="center"/>
        <w:rPr>
          <w:rFonts w:ascii="Times New Roman" w:hAnsi="Times New Roman" w:cs="Times New Roman"/>
          <w:color w:val="000000" w:themeColor="text1"/>
          <w:sz w:val="24"/>
          <w:szCs w:val="24"/>
        </w:rPr>
      </w:pPr>
      <w:r w:rsidRPr="00E77FB9">
        <w:rPr>
          <w:rFonts w:ascii="Times New Roman" w:hAnsi="Times New Roman" w:cs="Times New Roman"/>
          <w:color w:val="000000" w:themeColor="text1"/>
          <w:sz w:val="24"/>
          <w:szCs w:val="24"/>
          <w:highlight w:val="yellow"/>
        </w:rPr>
        <w:t>Section 8: Traversing Lists</w:t>
      </w:r>
    </w:p>
    <w:p w14:paraId="4E4FC281" w14:textId="77777777" w:rsidR="00E77FB9" w:rsidRPr="00703B12" w:rsidRDefault="00E77FB9" w:rsidP="00E77FB9">
      <w:pPr>
        <w:pStyle w:val="Heading3"/>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8.1 Traversing a List using for Loop</w:t>
      </w:r>
    </w:p>
    <w:p w14:paraId="64E5B344"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Definition</w:t>
      </w:r>
    </w:p>
    <w:p w14:paraId="5B1B20D4"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Traversing means visiting each element of a list one by one.</w:t>
      </w:r>
    </w:p>
    <w:p w14:paraId="3AC738C9"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Explanation</w:t>
      </w:r>
    </w:p>
    <w:p w14:paraId="07DA53B6"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A for loop is the most common and readable way to access every element in a list.</w:t>
      </w:r>
    </w:p>
    <w:p w14:paraId="5DCA14AE"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Syntax</w:t>
      </w:r>
    </w:p>
    <w:p w14:paraId="2C882D74"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 xml:space="preserve">for item in </w:t>
      </w:r>
      <w:proofErr w:type="spellStart"/>
      <w:r w:rsidRPr="00703B12">
        <w:rPr>
          <w:rFonts w:ascii="Times New Roman" w:hAnsi="Times New Roman" w:cs="Times New Roman"/>
          <w:color w:val="000000" w:themeColor="text1"/>
          <w:sz w:val="24"/>
          <w:szCs w:val="24"/>
        </w:rPr>
        <w:t>list_name</w:t>
      </w:r>
      <w:proofErr w:type="spellEnd"/>
      <w:r w:rsidRPr="00703B12">
        <w:rPr>
          <w:rFonts w:ascii="Times New Roman" w:hAnsi="Times New Roman" w:cs="Times New Roman"/>
          <w:color w:val="000000" w:themeColor="text1"/>
          <w:sz w:val="24"/>
          <w:szCs w:val="24"/>
        </w:rPr>
        <w:t>:</w:t>
      </w:r>
    </w:p>
    <w:p w14:paraId="7F449799"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Parameters</w:t>
      </w:r>
    </w:p>
    <w:p w14:paraId="0578CE55" w14:textId="77777777" w:rsidR="00E77FB9" w:rsidRPr="00703B12" w:rsidRDefault="00E77FB9" w:rsidP="00E77FB9">
      <w:pPr>
        <w:pStyle w:val="ListBullet"/>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item – Variable that stores each element during iteration.</w:t>
      </w:r>
    </w:p>
    <w:p w14:paraId="06904F33" w14:textId="77777777" w:rsidR="00E77FB9" w:rsidRPr="00703B12" w:rsidRDefault="00E77FB9" w:rsidP="00E77FB9">
      <w:pPr>
        <w:pStyle w:val="ListBullet"/>
        <w:rPr>
          <w:rFonts w:ascii="Times New Roman" w:hAnsi="Times New Roman" w:cs="Times New Roman"/>
          <w:color w:val="000000" w:themeColor="text1"/>
          <w:sz w:val="24"/>
          <w:szCs w:val="24"/>
        </w:rPr>
      </w:pPr>
      <w:proofErr w:type="spellStart"/>
      <w:r w:rsidRPr="00703B12">
        <w:rPr>
          <w:rFonts w:ascii="Times New Roman" w:hAnsi="Times New Roman" w:cs="Times New Roman"/>
          <w:color w:val="000000" w:themeColor="text1"/>
          <w:sz w:val="24"/>
          <w:szCs w:val="24"/>
        </w:rPr>
        <w:t>list_name</w:t>
      </w:r>
      <w:proofErr w:type="spellEnd"/>
      <w:r w:rsidRPr="00703B12">
        <w:rPr>
          <w:rFonts w:ascii="Times New Roman" w:hAnsi="Times New Roman" w:cs="Times New Roman"/>
          <w:color w:val="000000" w:themeColor="text1"/>
          <w:sz w:val="24"/>
          <w:szCs w:val="24"/>
        </w:rPr>
        <w:t xml:space="preserve"> – The list to traverse.</w:t>
      </w:r>
    </w:p>
    <w:p w14:paraId="693B1378"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Example</w:t>
      </w:r>
    </w:p>
    <w:p w14:paraId="1A66C86D"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fruits=["</w:t>
      </w:r>
      <w:proofErr w:type="spellStart"/>
      <w:r w:rsidRPr="00703B12">
        <w:rPr>
          <w:rFonts w:ascii="Times New Roman" w:hAnsi="Times New Roman" w:cs="Times New Roman"/>
          <w:color w:val="000000" w:themeColor="text1"/>
          <w:sz w:val="24"/>
          <w:szCs w:val="24"/>
        </w:rPr>
        <w:t>Apple","Banana","Orange</w:t>
      </w:r>
      <w:proofErr w:type="spellEnd"/>
      <w:r w:rsidRPr="00703B12">
        <w:rPr>
          <w:rFonts w:ascii="Times New Roman" w:hAnsi="Times New Roman" w:cs="Times New Roman"/>
          <w:color w:val="000000" w:themeColor="text1"/>
          <w:sz w:val="24"/>
          <w:szCs w:val="24"/>
        </w:rPr>
        <w:t>"]</w:t>
      </w:r>
      <w:r w:rsidRPr="00703B12">
        <w:rPr>
          <w:rFonts w:ascii="Times New Roman" w:hAnsi="Times New Roman" w:cs="Times New Roman"/>
          <w:color w:val="000000" w:themeColor="text1"/>
          <w:sz w:val="24"/>
          <w:szCs w:val="24"/>
        </w:rPr>
        <w:br/>
        <w:t>for fruit in fruits:</w:t>
      </w:r>
      <w:r w:rsidRPr="00703B12">
        <w:rPr>
          <w:rFonts w:ascii="Times New Roman" w:hAnsi="Times New Roman" w:cs="Times New Roman"/>
          <w:color w:val="000000" w:themeColor="text1"/>
          <w:sz w:val="24"/>
          <w:szCs w:val="24"/>
        </w:rPr>
        <w:br/>
        <w:t xml:space="preserve">    print(fruit)</w:t>
      </w:r>
    </w:p>
    <w:p w14:paraId="7423AB4D"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Output</w:t>
      </w:r>
    </w:p>
    <w:p w14:paraId="176FA189"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Apple</w:t>
      </w:r>
      <w:r w:rsidRPr="00703B12">
        <w:rPr>
          <w:rFonts w:ascii="Times New Roman" w:hAnsi="Times New Roman" w:cs="Times New Roman"/>
          <w:color w:val="000000" w:themeColor="text1"/>
          <w:sz w:val="24"/>
          <w:szCs w:val="24"/>
        </w:rPr>
        <w:br/>
        <w:t>Banana</w:t>
      </w:r>
      <w:r w:rsidRPr="00703B12">
        <w:rPr>
          <w:rFonts w:ascii="Times New Roman" w:hAnsi="Times New Roman" w:cs="Times New Roman"/>
          <w:color w:val="000000" w:themeColor="text1"/>
          <w:sz w:val="24"/>
          <w:szCs w:val="24"/>
        </w:rPr>
        <w:br/>
        <w:t>Orange</w:t>
      </w:r>
    </w:p>
    <w:p w14:paraId="3094C249" w14:textId="77777777" w:rsidR="00E77FB9" w:rsidRPr="00703B12" w:rsidRDefault="00E77FB9" w:rsidP="00E77FB9">
      <w:pPr>
        <w:pStyle w:val="Heading3"/>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8.2 Traversing a List using while Loop</w:t>
      </w:r>
    </w:p>
    <w:p w14:paraId="55EE493A"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Definition</w:t>
      </w:r>
    </w:p>
    <w:p w14:paraId="317C26B0"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A while loop can also be used to traverse a list.</w:t>
      </w:r>
    </w:p>
    <w:p w14:paraId="02E50801"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Explanation</w:t>
      </w:r>
    </w:p>
    <w:p w14:paraId="2770CE94"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The loop uses an index variable and continues until all elements have been visited.</w:t>
      </w:r>
    </w:p>
    <w:p w14:paraId="2DB1D0CC"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Syntax</w:t>
      </w:r>
    </w:p>
    <w:p w14:paraId="19A3E21A"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index=0</w:t>
      </w:r>
      <w:r w:rsidRPr="00703B12">
        <w:rPr>
          <w:rFonts w:ascii="Times New Roman" w:hAnsi="Times New Roman" w:cs="Times New Roman"/>
          <w:color w:val="000000" w:themeColor="text1"/>
          <w:sz w:val="24"/>
          <w:szCs w:val="24"/>
        </w:rPr>
        <w:br/>
        <w:t xml:space="preserve">while index &lt; </w:t>
      </w:r>
      <w:proofErr w:type="spellStart"/>
      <w:r w:rsidRPr="00703B12">
        <w:rPr>
          <w:rFonts w:ascii="Times New Roman" w:hAnsi="Times New Roman" w:cs="Times New Roman"/>
          <w:color w:val="000000" w:themeColor="text1"/>
          <w:sz w:val="24"/>
          <w:szCs w:val="24"/>
        </w:rPr>
        <w:t>len</w:t>
      </w:r>
      <w:proofErr w:type="spellEnd"/>
      <w:r w:rsidRPr="00703B12">
        <w:rPr>
          <w:rFonts w:ascii="Times New Roman" w:hAnsi="Times New Roman" w:cs="Times New Roman"/>
          <w:color w:val="000000" w:themeColor="text1"/>
          <w:sz w:val="24"/>
          <w:szCs w:val="24"/>
        </w:rPr>
        <w:t>(</w:t>
      </w:r>
      <w:proofErr w:type="spellStart"/>
      <w:r w:rsidRPr="00703B12">
        <w:rPr>
          <w:rFonts w:ascii="Times New Roman" w:hAnsi="Times New Roman" w:cs="Times New Roman"/>
          <w:color w:val="000000" w:themeColor="text1"/>
          <w:sz w:val="24"/>
          <w:szCs w:val="24"/>
        </w:rPr>
        <w:t>list_name</w:t>
      </w:r>
      <w:proofErr w:type="spellEnd"/>
      <w:r w:rsidRPr="00703B12">
        <w:rPr>
          <w:rFonts w:ascii="Times New Roman" w:hAnsi="Times New Roman" w:cs="Times New Roman"/>
          <w:color w:val="000000" w:themeColor="text1"/>
          <w:sz w:val="24"/>
          <w:szCs w:val="24"/>
        </w:rPr>
        <w:t>):</w:t>
      </w:r>
    </w:p>
    <w:p w14:paraId="3F25B791"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lastRenderedPageBreak/>
        <w:t>Parameters</w:t>
      </w:r>
    </w:p>
    <w:p w14:paraId="25001164" w14:textId="77777777" w:rsidR="00E77FB9" w:rsidRPr="00703B12" w:rsidRDefault="00E77FB9" w:rsidP="00E77FB9">
      <w:pPr>
        <w:pStyle w:val="ListBullet"/>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index – Current position in the list.</w:t>
      </w:r>
    </w:p>
    <w:p w14:paraId="0EA7E965"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Example</w:t>
      </w:r>
    </w:p>
    <w:p w14:paraId="5AB186C8"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fruits=["</w:t>
      </w:r>
      <w:proofErr w:type="spellStart"/>
      <w:r w:rsidRPr="00703B12">
        <w:rPr>
          <w:rFonts w:ascii="Times New Roman" w:hAnsi="Times New Roman" w:cs="Times New Roman"/>
          <w:color w:val="000000" w:themeColor="text1"/>
          <w:sz w:val="24"/>
          <w:szCs w:val="24"/>
        </w:rPr>
        <w:t>Apple","Banana","Orange</w:t>
      </w:r>
      <w:proofErr w:type="spellEnd"/>
      <w:r w:rsidRPr="00703B12">
        <w:rPr>
          <w:rFonts w:ascii="Times New Roman" w:hAnsi="Times New Roman" w:cs="Times New Roman"/>
          <w:color w:val="000000" w:themeColor="text1"/>
          <w:sz w:val="24"/>
          <w:szCs w:val="24"/>
        </w:rPr>
        <w:t>"]</w:t>
      </w:r>
      <w:r w:rsidRPr="00703B12">
        <w:rPr>
          <w:rFonts w:ascii="Times New Roman" w:hAnsi="Times New Roman" w:cs="Times New Roman"/>
          <w:color w:val="000000" w:themeColor="text1"/>
          <w:sz w:val="24"/>
          <w:szCs w:val="24"/>
        </w:rPr>
        <w:br/>
      </w:r>
      <w:proofErr w:type="spellStart"/>
      <w:r w:rsidRPr="00703B12">
        <w:rPr>
          <w:rFonts w:ascii="Times New Roman" w:hAnsi="Times New Roman" w:cs="Times New Roman"/>
          <w:color w:val="000000" w:themeColor="text1"/>
          <w:sz w:val="24"/>
          <w:szCs w:val="24"/>
        </w:rPr>
        <w:t>i</w:t>
      </w:r>
      <w:proofErr w:type="spellEnd"/>
      <w:r w:rsidRPr="00703B12">
        <w:rPr>
          <w:rFonts w:ascii="Times New Roman" w:hAnsi="Times New Roman" w:cs="Times New Roman"/>
          <w:color w:val="000000" w:themeColor="text1"/>
          <w:sz w:val="24"/>
          <w:szCs w:val="24"/>
        </w:rPr>
        <w:t>=0</w:t>
      </w:r>
      <w:r w:rsidRPr="00703B12">
        <w:rPr>
          <w:rFonts w:ascii="Times New Roman" w:hAnsi="Times New Roman" w:cs="Times New Roman"/>
          <w:color w:val="000000" w:themeColor="text1"/>
          <w:sz w:val="24"/>
          <w:szCs w:val="24"/>
        </w:rPr>
        <w:br/>
        <w:t xml:space="preserve">while </w:t>
      </w:r>
      <w:proofErr w:type="spellStart"/>
      <w:r w:rsidRPr="00703B12">
        <w:rPr>
          <w:rFonts w:ascii="Times New Roman" w:hAnsi="Times New Roman" w:cs="Times New Roman"/>
          <w:color w:val="000000" w:themeColor="text1"/>
          <w:sz w:val="24"/>
          <w:szCs w:val="24"/>
        </w:rPr>
        <w:t>i</w:t>
      </w:r>
      <w:proofErr w:type="spellEnd"/>
      <w:r w:rsidRPr="00703B12">
        <w:rPr>
          <w:rFonts w:ascii="Times New Roman" w:hAnsi="Times New Roman" w:cs="Times New Roman"/>
          <w:color w:val="000000" w:themeColor="text1"/>
          <w:sz w:val="24"/>
          <w:szCs w:val="24"/>
        </w:rPr>
        <w:t>&lt;</w:t>
      </w:r>
      <w:proofErr w:type="spellStart"/>
      <w:r w:rsidRPr="00703B12">
        <w:rPr>
          <w:rFonts w:ascii="Times New Roman" w:hAnsi="Times New Roman" w:cs="Times New Roman"/>
          <w:color w:val="000000" w:themeColor="text1"/>
          <w:sz w:val="24"/>
          <w:szCs w:val="24"/>
        </w:rPr>
        <w:t>len</w:t>
      </w:r>
      <w:proofErr w:type="spellEnd"/>
      <w:r w:rsidRPr="00703B12">
        <w:rPr>
          <w:rFonts w:ascii="Times New Roman" w:hAnsi="Times New Roman" w:cs="Times New Roman"/>
          <w:color w:val="000000" w:themeColor="text1"/>
          <w:sz w:val="24"/>
          <w:szCs w:val="24"/>
        </w:rPr>
        <w:t>(fruits):</w:t>
      </w:r>
      <w:r w:rsidRPr="00703B12">
        <w:rPr>
          <w:rFonts w:ascii="Times New Roman" w:hAnsi="Times New Roman" w:cs="Times New Roman"/>
          <w:color w:val="000000" w:themeColor="text1"/>
          <w:sz w:val="24"/>
          <w:szCs w:val="24"/>
        </w:rPr>
        <w:br/>
        <w:t xml:space="preserve">    print(fruits[</w:t>
      </w:r>
      <w:proofErr w:type="spellStart"/>
      <w:r w:rsidRPr="00703B12">
        <w:rPr>
          <w:rFonts w:ascii="Times New Roman" w:hAnsi="Times New Roman" w:cs="Times New Roman"/>
          <w:color w:val="000000" w:themeColor="text1"/>
          <w:sz w:val="24"/>
          <w:szCs w:val="24"/>
        </w:rPr>
        <w:t>i</w:t>
      </w:r>
      <w:proofErr w:type="spellEnd"/>
      <w:r w:rsidRPr="00703B12">
        <w:rPr>
          <w:rFonts w:ascii="Times New Roman" w:hAnsi="Times New Roman" w:cs="Times New Roman"/>
          <w:color w:val="000000" w:themeColor="text1"/>
          <w:sz w:val="24"/>
          <w:szCs w:val="24"/>
        </w:rPr>
        <w:t>])</w:t>
      </w:r>
      <w:r w:rsidRPr="00703B12">
        <w:rPr>
          <w:rFonts w:ascii="Times New Roman" w:hAnsi="Times New Roman" w:cs="Times New Roman"/>
          <w:color w:val="000000" w:themeColor="text1"/>
          <w:sz w:val="24"/>
          <w:szCs w:val="24"/>
        </w:rPr>
        <w:br/>
        <w:t xml:space="preserve">    </w:t>
      </w:r>
      <w:proofErr w:type="spellStart"/>
      <w:r w:rsidRPr="00703B12">
        <w:rPr>
          <w:rFonts w:ascii="Times New Roman" w:hAnsi="Times New Roman" w:cs="Times New Roman"/>
          <w:color w:val="000000" w:themeColor="text1"/>
          <w:sz w:val="24"/>
          <w:szCs w:val="24"/>
        </w:rPr>
        <w:t>i</w:t>
      </w:r>
      <w:proofErr w:type="spellEnd"/>
      <w:r w:rsidRPr="00703B12">
        <w:rPr>
          <w:rFonts w:ascii="Times New Roman" w:hAnsi="Times New Roman" w:cs="Times New Roman"/>
          <w:color w:val="000000" w:themeColor="text1"/>
          <w:sz w:val="24"/>
          <w:szCs w:val="24"/>
        </w:rPr>
        <w:t>+=1</w:t>
      </w:r>
    </w:p>
    <w:p w14:paraId="678C7E3F"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Output</w:t>
      </w:r>
    </w:p>
    <w:p w14:paraId="13D41DB1"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Apple</w:t>
      </w:r>
      <w:r w:rsidRPr="00703B12">
        <w:rPr>
          <w:rFonts w:ascii="Times New Roman" w:hAnsi="Times New Roman" w:cs="Times New Roman"/>
          <w:color w:val="000000" w:themeColor="text1"/>
          <w:sz w:val="24"/>
          <w:szCs w:val="24"/>
        </w:rPr>
        <w:br/>
        <w:t>Banana</w:t>
      </w:r>
      <w:r w:rsidRPr="00703B12">
        <w:rPr>
          <w:rFonts w:ascii="Times New Roman" w:hAnsi="Times New Roman" w:cs="Times New Roman"/>
          <w:color w:val="000000" w:themeColor="text1"/>
          <w:sz w:val="24"/>
          <w:szCs w:val="24"/>
        </w:rPr>
        <w:br/>
        <w:t>Orange</w:t>
      </w:r>
    </w:p>
    <w:p w14:paraId="4B83CADE" w14:textId="77777777" w:rsidR="00E77FB9" w:rsidRPr="00703B12" w:rsidRDefault="00E77FB9" w:rsidP="00E77FB9">
      <w:pPr>
        <w:pStyle w:val="Heading3"/>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 xml:space="preserve">8.3 Traversing using </w:t>
      </w:r>
      <w:proofErr w:type="gramStart"/>
      <w:r w:rsidRPr="00703B12">
        <w:rPr>
          <w:rFonts w:ascii="Times New Roman" w:hAnsi="Times New Roman" w:cs="Times New Roman"/>
          <w:color w:val="000000" w:themeColor="text1"/>
          <w:sz w:val="24"/>
          <w:szCs w:val="24"/>
        </w:rPr>
        <w:t>enumerate(</w:t>
      </w:r>
      <w:proofErr w:type="gramEnd"/>
      <w:r w:rsidRPr="00703B12">
        <w:rPr>
          <w:rFonts w:ascii="Times New Roman" w:hAnsi="Times New Roman" w:cs="Times New Roman"/>
          <w:color w:val="000000" w:themeColor="text1"/>
          <w:sz w:val="24"/>
          <w:szCs w:val="24"/>
        </w:rPr>
        <w:t>)</w:t>
      </w:r>
    </w:p>
    <w:p w14:paraId="1A0A9000"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Definition</w:t>
      </w:r>
    </w:p>
    <w:p w14:paraId="22431250"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 xml:space="preserve">The </w:t>
      </w:r>
      <w:proofErr w:type="gramStart"/>
      <w:r w:rsidRPr="00703B12">
        <w:rPr>
          <w:rFonts w:ascii="Times New Roman" w:hAnsi="Times New Roman" w:cs="Times New Roman"/>
          <w:color w:val="000000" w:themeColor="text1"/>
          <w:sz w:val="24"/>
          <w:szCs w:val="24"/>
        </w:rPr>
        <w:t>enumerate(</w:t>
      </w:r>
      <w:proofErr w:type="gramEnd"/>
      <w:r w:rsidRPr="00703B12">
        <w:rPr>
          <w:rFonts w:ascii="Times New Roman" w:hAnsi="Times New Roman" w:cs="Times New Roman"/>
          <w:color w:val="000000" w:themeColor="text1"/>
          <w:sz w:val="24"/>
          <w:szCs w:val="24"/>
        </w:rPr>
        <w:t>) function returns both the index and the value during traversal.</w:t>
      </w:r>
    </w:p>
    <w:p w14:paraId="02225764"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Explanation</w:t>
      </w:r>
    </w:p>
    <w:p w14:paraId="7A7F4003"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It is useful when you need the position and the element together.</w:t>
      </w:r>
    </w:p>
    <w:p w14:paraId="7EC7A521"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Syntax</w:t>
      </w:r>
    </w:p>
    <w:p w14:paraId="4C16E570"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for index, item in enumerate(</w:t>
      </w:r>
      <w:proofErr w:type="spellStart"/>
      <w:r w:rsidRPr="00703B12">
        <w:rPr>
          <w:rFonts w:ascii="Times New Roman" w:hAnsi="Times New Roman" w:cs="Times New Roman"/>
          <w:color w:val="000000" w:themeColor="text1"/>
          <w:sz w:val="24"/>
          <w:szCs w:val="24"/>
        </w:rPr>
        <w:t>list_name</w:t>
      </w:r>
      <w:proofErr w:type="spellEnd"/>
      <w:r w:rsidRPr="00703B12">
        <w:rPr>
          <w:rFonts w:ascii="Times New Roman" w:hAnsi="Times New Roman" w:cs="Times New Roman"/>
          <w:color w:val="000000" w:themeColor="text1"/>
          <w:sz w:val="24"/>
          <w:szCs w:val="24"/>
        </w:rPr>
        <w:t>):</w:t>
      </w:r>
    </w:p>
    <w:p w14:paraId="256CDCAB"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Parameters</w:t>
      </w:r>
    </w:p>
    <w:p w14:paraId="5C5A63F0" w14:textId="77777777" w:rsidR="00E77FB9" w:rsidRPr="00703B12" w:rsidRDefault="00E77FB9" w:rsidP="00E77FB9">
      <w:pPr>
        <w:pStyle w:val="ListBullet"/>
        <w:rPr>
          <w:rFonts w:ascii="Times New Roman" w:hAnsi="Times New Roman" w:cs="Times New Roman"/>
          <w:color w:val="000000" w:themeColor="text1"/>
          <w:sz w:val="24"/>
          <w:szCs w:val="24"/>
        </w:rPr>
      </w:pPr>
      <w:proofErr w:type="spellStart"/>
      <w:r w:rsidRPr="00703B12">
        <w:rPr>
          <w:rFonts w:ascii="Times New Roman" w:hAnsi="Times New Roman" w:cs="Times New Roman"/>
          <w:color w:val="000000" w:themeColor="text1"/>
          <w:sz w:val="24"/>
          <w:szCs w:val="24"/>
        </w:rPr>
        <w:t>list_name</w:t>
      </w:r>
      <w:proofErr w:type="spellEnd"/>
      <w:r w:rsidRPr="00703B12">
        <w:rPr>
          <w:rFonts w:ascii="Times New Roman" w:hAnsi="Times New Roman" w:cs="Times New Roman"/>
          <w:color w:val="000000" w:themeColor="text1"/>
          <w:sz w:val="24"/>
          <w:szCs w:val="24"/>
        </w:rPr>
        <w:t xml:space="preserve"> – The list to traverse.</w:t>
      </w:r>
    </w:p>
    <w:p w14:paraId="12B8C389"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Return Value</w:t>
      </w:r>
    </w:p>
    <w:p w14:paraId="55320DF9"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Returns an enumerate object.</w:t>
      </w:r>
    </w:p>
    <w:p w14:paraId="7C4EF3ED"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Example</w:t>
      </w:r>
    </w:p>
    <w:p w14:paraId="7BF0CF91"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fruits=["</w:t>
      </w:r>
      <w:proofErr w:type="spellStart"/>
      <w:r w:rsidRPr="00703B12">
        <w:rPr>
          <w:rFonts w:ascii="Times New Roman" w:hAnsi="Times New Roman" w:cs="Times New Roman"/>
          <w:color w:val="000000" w:themeColor="text1"/>
          <w:sz w:val="24"/>
          <w:szCs w:val="24"/>
        </w:rPr>
        <w:t>Apple","Banana","Orange</w:t>
      </w:r>
      <w:proofErr w:type="spellEnd"/>
      <w:r w:rsidRPr="00703B12">
        <w:rPr>
          <w:rFonts w:ascii="Times New Roman" w:hAnsi="Times New Roman" w:cs="Times New Roman"/>
          <w:color w:val="000000" w:themeColor="text1"/>
          <w:sz w:val="24"/>
          <w:szCs w:val="24"/>
        </w:rPr>
        <w:t>"]</w:t>
      </w:r>
      <w:r w:rsidRPr="00703B12">
        <w:rPr>
          <w:rFonts w:ascii="Times New Roman" w:hAnsi="Times New Roman" w:cs="Times New Roman"/>
          <w:color w:val="000000" w:themeColor="text1"/>
          <w:sz w:val="24"/>
          <w:szCs w:val="24"/>
        </w:rPr>
        <w:br/>
        <w:t>for index, fruit in enumerate(fruits):</w:t>
      </w:r>
      <w:r w:rsidRPr="00703B12">
        <w:rPr>
          <w:rFonts w:ascii="Times New Roman" w:hAnsi="Times New Roman" w:cs="Times New Roman"/>
          <w:color w:val="000000" w:themeColor="text1"/>
          <w:sz w:val="24"/>
          <w:szCs w:val="24"/>
        </w:rPr>
        <w:br/>
        <w:t xml:space="preserve">    </w:t>
      </w:r>
      <w:proofErr w:type="gramStart"/>
      <w:r w:rsidRPr="00703B12">
        <w:rPr>
          <w:rFonts w:ascii="Times New Roman" w:hAnsi="Times New Roman" w:cs="Times New Roman"/>
          <w:color w:val="000000" w:themeColor="text1"/>
          <w:sz w:val="24"/>
          <w:szCs w:val="24"/>
        </w:rPr>
        <w:t>print(</w:t>
      </w:r>
      <w:proofErr w:type="gramEnd"/>
      <w:r w:rsidRPr="00703B12">
        <w:rPr>
          <w:rFonts w:ascii="Times New Roman" w:hAnsi="Times New Roman" w:cs="Times New Roman"/>
          <w:color w:val="000000" w:themeColor="text1"/>
          <w:sz w:val="24"/>
          <w:szCs w:val="24"/>
        </w:rPr>
        <w:t>index, fruit)</w:t>
      </w:r>
    </w:p>
    <w:p w14:paraId="6057F345" w14:textId="77777777" w:rsidR="00E77FB9" w:rsidRPr="00703B12" w:rsidRDefault="00E77FB9" w:rsidP="00E77FB9">
      <w:pPr>
        <w:pStyle w:val="Heading4"/>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Output</w:t>
      </w:r>
    </w:p>
    <w:p w14:paraId="291C992D" w14:textId="77777777"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0 Apple</w:t>
      </w:r>
      <w:r w:rsidRPr="00703B12">
        <w:rPr>
          <w:rFonts w:ascii="Times New Roman" w:hAnsi="Times New Roman" w:cs="Times New Roman"/>
          <w:color w:val="000000" w:themeColor="text1"/>
          <w:sz w:val="24"/>
          <w:szCs w:val="24"/>
        </w:rPr>
        <w:br/>
        <w:t>1 Banana</w:t>
      </w:r>
      <w:r w:rsidRPr="00703B12">
        <w:rPr>
          <w:rFonts w:ascii="Times New Roman" w:hAnsi="Times New Roman" w:cs="Times New Roman"/>
          <w:color w:val="000000" w:themeColor="text1"/>
          <w:sz w:val="24"/>
          <w:szCs w:val="24"/>
        </w:rPr>
        <w:br/>
        <w:t>2 Orange</w:t>
      </w:r>
    </w:p>
    <w:p w14:paraId="4FC8DE99" w14:textId="77777777" w:rsidR="00E77FB9" w:rsidRPr="00703B12" w:rsidRDefault="00E77FB9" w:rsidP="00E77FB9">
      <w:pPr>
        <w:pStyle w:val="Heading2"/>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Section Summary</w:t>
      </w:r>
    </w:p>
    <w:p w14:paraId="68106D0B" w14:textId="34B82F65" w:rsidR="00E77FB9" w:rsidRPr="00703B12" w:rsidRDefault="00E77FB9" w:rsidP="00E77FB9">
      <w:pPr>
        <w:rPr>
          <w:rFonts w:ascii="Times New Roman" w:hAnsi="Times New Roman" w:cs="Times New Roman"/>
          <w:color w:val="000000" w:themeColor="text1"/>
          <w:sz w:val="24"/>
          <w:szCs w:val="24"/>
        </w:rPr>
      </w:pPr>
      <w:r w:rsidRPr="00703B12">
        <w:rPr>
          <w:rFonts w:ascii="Times New Roman" w:hAnsi="Times New Roman" w:cs="Times New Roman"/>
          <w:color w:val="000000" w:themeColor="text1"/>
          <w:sz w:val="24"/>
          <w:szCs w:val="24"/>
        </w:rPr>
        <w:t>• Traversing means visiting each element of a list.</w:t>
      </w:r>
      <w:r w:rsidRPr="00703B12">
        <w:rPr>
          <w:rFonts w:ascii="Times New Roman" w:hAnsi="Times New Roman" w:cs="Times New Roman"/>
          <w:color w:val="000000" w:themeColor="text1"/>
          <w:sz w:val="24"/>
          <w:szCs w:val="24"/>
        </w:rPr>
        <w:br/>
        <w:t>• Use a for loop for simple traversal.</w:t>
      </w:r>
      <w:r w:rsidRPr="00703B12">
        <w:rPr>
          <w:rFonts w:ascii="Times New Roman" w:hAnsi="Times New Roman" w:cs="Times New Roman"/>
          <w:color w:val="000000" w:themeColor="text1"/>
          <w:sz w:val="24"/>
          <w:szCs w:val="24"/>
        </w:rPr>
        <w:br/>
        <w:t>• Use a while loop when index control is needed.</w:t>
      </w:r>
      <w:r w:rsidRPr="00703B12">
        <w:rPr>
          <w:rFonts w:ascii="Times New Roman" w:hAnsi="Times New Roman" w:cs="Times New Roman"/>
          <w:color w:val="000000" w:themeColor="text1"/>
          <w:sz w:val="24"/>
          <w:szCs w:val="24"/>
        </w:rPr>
        <w:br/>
        <w:t xml:space="preserve">• Use </w:t>
      </w:r>
      <w:proofErr w:type="gramStart"/>
      <w:r w:rsidRPr="00703B12">
        <w:rPr>
          <w:rFonts w:ascii="Times New Roman" w:hAnsi="Times New Roman" w:cs="Times New Roman"/>
          <w:color w:val="000000" w:themeColor="text1"/>
          <w:sz w:val="24"/>
          <w:szCs w:val="24"/>
        </w:rPr>
        <w:t>enumerate(</w:t>
      </w:r>
      <w:proofErr w:type="gramEnd"/>
      <w:r w:rsidRPr="00703B12">
        <w:rPr>
          <w:rFonts w:ascii="Times New Roman" w:hAnsi="Times New Roman" w:cs="Times New Roman"/>
          <w:color w:val="000000" w:themeColor="text1"/>
          <w:sz w:val="24"/>
          <w:szCs w:val="24"/>
        </w:rPr>
        <w:t>) to get both index and value.</w:t>
      </w:r>
      <w:r w:rsidRPr="00703B12">
        <w:rPr>
          <w:rFonts w:ascii="Times New Roman" w:hAnsi="Times New Roman" w:cs="Times New Roman"/>
          <w:color w:val="000000" w:themeColor="text1"/>
          <w:sz w:val="24"/>
          <w:szCs w:val="24"/>
        </w:rPr>
        <w:br/>
      </w:r>
    </w:p>
    <w:sectPr w:rsidR="00E77FB9" w:rsidRPr="00703B12" w:rsidSect="00E77FB9">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0648" w14:textId="77777777" w:rsidR="00BF00A2" w:rsidRDefault="00BF00A2">
      <w:pPr>
        <w:spacing w:line="240" w:lineRule="auto"/>
      </w:pPr>
      <w:r>
        <w:separator/>
      </w:r>
    </w:p>
  </w:endnote>
  <w:endnote w:type="continuationSeparator" w:id="0">
    <w:p w14:paraId="65502D58" w14:textId="77777777" w:rsidR="00BF00A2" w:rsidRDefault="00BF00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85C24" w14:textId="77777777" w:rsidR="00BF00A2" w:rsidRDefault="00BF00A2">
      <w:pPr>
        <w:spacing w:after="0"/>
      </w:pPr>
      <w:r>
        <w:separator/>
      </w:r>
    </w:p>
  </w:footnote>
  <w:footnote w:type="continuationSeparator" w:id="0">
    <w:p w14:paraId="6C98B786" w14:textId="77777777" w:rsidR="00BF00A2" w:rsidRDefault="00BF00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89866072">
    <w:abstractNumId w:val="5"/>
  </w:num>
  <w:num w:numId="2" w16cid:durableId="273296576">
    <w:abstractNumId w:val="3"/>
  </w:num>
  <w:num w:numId="3" w16cid:durableId="1678266111">
    <w:abstractNumId w:val="2"/>
  </w:num>
  <w:num w:numId="4" w16cid:durableId="504587657">
    <w:abstractNumId w:val="4"/>
  </w:num>
  <w:num w:numId="5" w16cid:durableId="561598725">
    <w:abstractNumId w:val="1"/>
  </w:num>
  <w:num w:numId="6" w16cid:durableId="22322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D6A"/>
    <w:rsid w:val="0029639D"/>
    <w:rsid w:val="00326F90"/>
    <w:rsid w:val="004649EA"/>
    <w:rsid w:val="0060029A"/>
    <w:rsid w:val="00953B9B"/>
    <w:rsid w:val="00AA1D8D"/>
    <w:rsid w:val="00AD6FAC"/>
    <w:rsid w:val="00B47730"/>
    <w:rsid w:val="00BB043F"/>
    <w:rsid w:val="00BF00A2"/>
    <w:rsid w:val="00CB0664"/>
    <w:rsid w:val="00D37BF6"/>
    <w:rsid w:val="00E77FB9"/>
    <w:rsid w:val="00F820C0"/>
    <w:rsid w:val="00FC693F"/>
    <w:rsid w:val="0DC94E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03A87"/>
  <w14:defaultImageDpi w14:val="300"/>
  <w15:docId w15:val="{03D74CF7-4B5D-490B-9B06-FE9A7461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CommentReference">
    <w:name w:val="annotation reference"/>
    <w:basedOn w:val="DefaultParagraphFont"/>
    <w:uiPriority w:val="99"/>
    <w:semiHidden/>
    <w:unhideWhenUsed/>
    <w:rsid w:val="00E77FB9"/>
    <w:rPr>
      <w:sz w:val="16"/>
      <w:szCs w:val="16"/>
    </w:rPr>
  </w:style>
  <w:style w:type="paragraph" w:styleId="CommentText">
    <w:name w:val="annotation text"/>
    <w:basedOn w:val="Normal"/>
    <w:link w:val="CommentTextChar"/>
    <w:uiPriority w:val="99"/>
    <w:semiHidden/>
    <w:unhideWhenUsed/>
    <w:rsid w:val="00E77FB9"/>
    <w:pPr>
      <w:spacing w:line="240" w:lineRule="auto"/>
    </w:pPr>
    <w:rPr>
      <w:sz w:val="20"/>
      <w:szCs w:val="20"/>
    </w:rPr>
  </w:style>
  <w:style w:type="character" w:customStyle="1" w:styleId="CommentTextChar">
    <w:name w:val="Comment Text Char"/>
    <w:basedOn w:val="DefaultParagraphFont"/>
    <w:link w:val="CommentText"/>
    <w:uiPriority w:val="99"/>
    <w:semiHidden/>
    <w:rsid w:val="00E77FB9"/>
  </w:style>
  <w:style w:type="paragraph" w:styleId="CommentSubject">
    <w:name w:val="annotation subject"/>
    <w:basedOn w:val="CommentText"/>
    <w:next w:val="CommentText"/>
    <w:link w:val="CommentSubjectChar"/>
    <w:uiPriority w:val="99"/>
    <w:semiHidden/>
    <w:unhideWhenUsed/>
    <w:rsid w:val="00E77FB9"/>
    <w:rPr>
      <w:b/>
      <w:bCs/>
    </w:rPr>
  </w:style>
  <w:style w:type="character" w:customStyle="1" w:styleId="CommentSubjectChar">
    <w:name w:val="Comment Subject Char"/>
    <w:basedOn w:val="CommentTextChar"/>
    <w:link w:val="CommentSubject"/>
    <w:uiPriority w:val="99"/>
    <w:semiHidden/>
    <w:rsid w:val="00E77F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20</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Abdullah Mehboob</cp:lastModifiedBy>
  <cp:revision>5</cp:revision>
  <dcterms:created xsi:type="dcterms:W3CDTF">2013-12-23T23:15:00Z</dcterms:created>
  <dcterms:modified xsi:type="dcterms:W3CDTF">2026-07-27T00:29:00Z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eyJoZGlkIjoiMTEwZDQzOTc1YTJjNzVjYzJmNzQ3YzZkOTI4MWFjZDkifQ==</vt:lpwstr>
  </property>
  <property fmtid="{D5CDD505-2E9C-101B-9397-08002B2CF9AE}" pid="3" name="KSOProductBuildVer">
    <vt:lpwstr>1033-12.1.0.27458</vt:lpwstr>
  </property>
  <property fmtid="{D5CDD505-2E9C-101B-9397-08002B2CF9AE}" pid="4" name="ICV">
    <vt:lpwstr>B6B62840D7134DB8A5C4802FA68C1404_12</vt:lpwstr>
  </property>
</Properties>
</file>